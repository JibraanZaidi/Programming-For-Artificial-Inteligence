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DCA04F">
      <w:pPr>
        <w:pStyle w:val="5"/>
        <w:rPr>
          <w:rFonts w:ascii="Times New Roman"/>
          <w:sz w:val="20"/>
        </w:rPr>
      </w:pPr>
    </w:p>
    <w:p w14:paraId="789BBA28">
      <w:pPr>
        <w:pStyle w:val="5"/>
        <w:rPr>
          <w:rFonts w:ascii="Times New Roman"/>
          <w:sz w:val="20"/>
        </w:rPr>
      </w:pPr>
    </w:p>
    <w:p w14:paraId="7A531FF6">
      <w:pPr>
        <w:pStyle w:val="5"/>
        <w:rPr>
          <w:rFonts w:ascii="Times New Roman"/>
          <w:sz w:val="20"/>
        </w:rPr>
      </w:pPr>
    </w:p>
    <w:p w14:paraId="04785B9A">
      <w:pPr>
        <w:pStyle w:val="5"/>
        <w:rPr>
          <w:rFonts w:ascii="Times New Roman"/>
          <w:sz w:val="20"/>
        </w:rPr>
      </w:pPr>
    </w:p>
    <w:p w14:paraId="73B430C8">
      <w:pPr>
        <w:pStyle w:val="5"/>
        <w:rPr>
          <w:rFonts w:ascii="Times New Roman"/>
          <w:sz w:val="20"/>
        </w:rPr>
      </w:pPr>
    </w:p>
    <w:p w14:paraId="27645193">
      <w:pPr>
        <w:pStyle w:val="5"/>
        <w:rPr>
          <w:rFonts w:ascii="Times New Roman"/>
          <w:sz w:val="20"/>
        </w:rPr>
      </w:pPr>
    </w:p>
    <w:p w14:paraId="0629464B">
      <w:pPr>
        <w:pStyle w:val="5"/>
        <w:rPr>
          <w:rFonts w:ascii="Times New Roman"/>
          <w:sz w:val="20"/>
        </w:rPr>
      </w:pPr>
    </w:p>
    <w:p w14:paraId="7D8FCA24">
      <w:pPr>
        <w:pStyle w:val="5"/>
        <w:spacing w:before="144"/>
        <w:rPr>
          <w:rFonts w:ascii="Times New Roman"/>
          <w:sz w:val="20"/>
        </w:rPr>
      </w:pPr>
    </w:p>
    <w:p w14:paraId="356F7E56">
      <w:pPr>
        <w:pStyle w:val="5"/>
        <w:ind w:left="732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031105" cy="863600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1708" cy="86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C2929">
      <w:pPr>
        <w:pStyle w:val="5"/>
        <w:rPr>
          <w:rFonts w:ascii="Times New Roman"/>
          <w:sz w:val="32"/>
        </w:rPr>
      </w:pPr>
    </w:p>
    <w:p w14:paraId="471E578D">
      <w:pPr>
        <w:pStyle w:val="5"/>
        <w:rPr>
          <w:rFonts w:ascii="Times New Roman"/>
          <w:sz w:val="32"/>
        </w:rPr>
      </w:pPr>
    </w:p>
    <w:p w14:paraId="2547C00C">
      <w:pPr>
        <w:pStyle w:val="5"/>
        <w:spacing w:before="92"/>
        <w:rPr>
          <w:rFonts w:ascii="Times New Roman"/>
          <w:sz w:val="32"/>
        </w:rPr>
      </w:pPr>
    </w:p>
    <w:p w14:paraId="792D91F0">
      <w:pPr>
        <w:spacing w:before="1"/>
        <w:ind w:left="0" w:right="0" w:firstLine="0"/>
        <w:jc w:val="left"/>
        <w:rPr>
          <w:rFonts w:ascii="Times New Roman"/>
          <w:b/>
          <w:sz w:val="32"/>
        </w:rPr>
      </w:pPr>
      <w:r>
        <w:rPr>
          <w:rFonts w:ascii="Times New Roman"/>
          <w:b/>
          <w:sz w:val="32"/>
        </w:rPr>
        <w:t>Submitted</w:t>
      </w:r>
      <w:r>
        <w:rPr>
          <w:rFonts w:ascii="Times New Roman"/>
          <w:b/>
          <w:spacing w:val="-16"/>
          <w:sz w:val="32"/>
        </w:rPr>
        <w:t xml:space="preserve"> </w:t>
      </w:r>
      <w:r>
        <w:rPr>
          <w:rFonts w:ascii="Times New Roman"/>
          <w:b/>
          <w:spacing w:val="-5"/>
          <w:sz w:val="32"/>
        </w:rPr>
        <w:t>By:</w:t>
      </w:r>
    </w:p>
    <w:p w14:paraId="10696EF7">
      <w:pPr>
        <w:tabs>
          <w:tab w:val="left" w:pos="4781"/>
        </w:tabs>
        <w:spacing w:before="344"/>
        <w:ind w:left="0" w:right="0" w:firstLine="0"/>
        <w:jc w:val="left"/>
        <w:rPr>
          <w:rFonts w:hint="default" w:ascii="Times New Roman"/>
          <w:b/>
          <w:sz w:val="32"/>
          <w:lang w:val="en-US"/>
        </w:rPr>
      </w:pPr>
      <w:r>
        <w:rPr>
          <w:rFonts w:ascii="Times New Roman"/>
          <w:b/>
          <w:spacing w:val="-2"/>
          <w:sz w:val="32"/>
        </w:rPr>
        <w:t>Name:</w:t>
      </w:r>
      <w:r>
        <w:rPr>
          <w:rFonts w:ascii="Times New Roman"/>
          <w:b/>
          <w:sz w:val="32"/>
        </w:rPr>
        <w:tab/>
      </w:r>
      <w:r>
        <w:rPr>
          <w:rFonts w:hint="default" w:ascii="Times New Roman"/>
          <w:b/>
          <w:sz w:val="32"/>
          <w:lang w:val="en-US"/>
        </w:rPr>
        <w:t>Jibraan Ali Zaidi</w:t>
      </w:r>
    </w:p>
    <w:p w14:paraId="374A7AD2">
      <w:pPr>
        <w:tabs>
          <w:tab w:val="left" w:pos="4844"/>
        </w:tabs>
        <w:spacing w:before="345"/>
        <w:ind w:left="0" w:right="0" w:firstLine="0"/>
        <w:jc w:val="left"/>
        <w:rPr>
          <w:rFonts w:hint="default" w:ascii="Times New Roman"/>
          <w:b/>
          <w:sz w:val="32"/>
          <w:lang w:val="en-US"/>
        </w:rPr>
      </w:pPr>
      <w:r>
        <w:rPr>
          <w:rFonts w:ascii="Times New Roman"/>
          <w:b/>
          <w:sz w:val="32"/>
        </w:rPr>
        <w:t>Roll</w:t>
      </w:r>
      <w:r>
        <w:rPr>
          <w:rFonts w:ascii="Times New Roman"/>
          <w:b/>
          <w:spacing w:val="-7"/>
          <w:sz w:val="32"/>
        </w:rPr>
        <w:t xml:space="preserve"> </w:t>
      </w:r>
      <w:r>
        <w:rPr>
          <w:rFonts w:ascii="Times New Roman"/>
          <w:b/>
          <w:spacing w:val="-2"/>
          <w:sz w:val="32"/>
        </w:rPr>
        <w:t>number</w:t>
      </w:r>
      <w:r>
        <w:rPr>
          <w:rFonts w:ascii="Times New Roman"/>
          <w:b/>
          <w:sz w:val="32"/>
        </w:rPr>
        <w:tab/>
      </w:r>
      <w:r>
        <w:rPr>
          <w:rFonts w:ascii="Times New Roman"/>
          <w:b/>
          <w:spacing w:val="-2"/>
          <w:sz w:val="32"/>
        </w:rPr>
        <w:t>Su92-bs</w:t>
      </w:r>
      <w:r>
        <w:rPr>
          <w:rFonts w:hint="default" w:ascii="Times New Roman"/>
          <w:b/>
          <w:spacing w:val="-2"/>
          <w:sz w:val="32"/>
          <w:lang w:val="en-US"/>
        </w:rPr>
        <w:t>ai</w:t>
      </w:r>
      <w:r>
        <w:rPr>
          <w:rFonts w:ascii="Times New Roman"/>
          <w:b/>
          <w:spacing w:val="-2"/>
          <w:sz w:val="32"/>
        </w:rPr>
        <w:t>m-f2</w:t>
      </w:r>
      <w:r>
        <w:rPr>
          <w:rFonts w:hint="default" w:ascii="Times New Roman"/>
          <w:b/>
          <w:spacing w:val="-2"/>
          <w:sz w:val="32"/>
          <w:lang w:val="en-US"/>
        </w:rPr>
        <w:t>4</w:t>
      </w:r>
      <w:r>
        <w:rPr>
          <w:rFonts w:ascii="Times New Roman"/>
          <w:b/>
          <w:spacing w:val="-2"/>
          <w:sz w:val="32"/>
        </w:rPr>
        <w:t>-</w:t>
      </w:r>
      <w:r>
        <w:rPr>
          <w:rFonts w:hint="default" w:ascii="Times New Roman"/>
          <w:b/>
          <w:spacing w:val="-2"/>
          <w:sz w:val="32"/>
          <w:lang w:val="en-US"/>
        </w:rPr>
        <w:t>100</w:t>
      </w:r>
    </w:p>
    <w:p w14:paraId="3191FF8E">
      <w:pPr>
        <w:tabs>
          <w:tab w:val="left" w:pos="4877"/>
        </w:tabs>
        <w:spacing w:before="343"/>
        <w:ind w:left="0" w:right="0" w:firstLine="0"/>
        <w:jc w:val="left"/>
        <w:rPr>
          <w:rFonts w:hint="default" w:ascii="Times New Roman"/>
          <w:b/>
          <w:sz w:val="32"/>
          <w:lang w:val="en-US"/>
        </w:rPr>
      </w:pPr>
      <w:r>
        <w:rPr>
          <w:rFonts w:ascii="Times New Roman"/>
          <w:b/>
          <w:spacing w:val="-2"/>
          <w:sz w:val="32"/>
        </w:rPr>
        <w:t>Section:</w:t>
      </w:r>
      <w:r>
        <w:rPr>
          <w:rFonts w:ascii="Times New Roman"/>
          <w:b/>
          <w:sz w:val="32"/>
        </w:rPr>
        <w:tab/>
      </w:r>
      <w:r>
        <w:rPr>
          <w:rFonts w:ascii="Times New Roman"/>
          <w:b/>
          <w:spacing w:val="-5"/>
          <w:sz w:val="32"/>
        </w:rPr>
        <w:t>4</w:t>
      </w:r>
      <w:r>
        <w:rPr>
          <w:rFonts w:hint="default" w:ascii="Times New Roman"/>
          <w:b/>
          <w:spacing w:val="-5"/>
          <w:sz w:val="32"/>
          <w:lang w:val="en-US"/>
        </w:rPr>
        <w:t>B</w:t>
      </w:r>
    </w:p>
    <w:p w14:paraId="5269281D">
      <w:pPr>
        <w:tabs>
          <w:tab w:val="right" w:pos="5234"/>
        </w:tabs>
        <w:spacing w:before="345"/>
        <w:ind w:left="0" w:right="0" w:firstLine="0"/>
        <w:jc w:val="left"/>
        <w:rPr>
          <w:rFonts w:hint="default" w:ascii="Times New Roman"/>
          <w:b/>
          <w:sz w:val="32"/>
          <w:lang w:val="en-US"/>
        </w:rPr>
      </w:pPr>
      <w:r>
        <w:rPr>
          <w:rFonts w:ascii="Times New Roman"/>
          <w:b/>
          <w:spacing w:val="-2"/>
          <w:sz w:val="32"/>
        </w:rPr>
        <w:t>Task:</w:t>
      </w:r>
      <w:r>
        <w:rPr>
          <w:rFonts w:ascii="Times New Roman"/>
          <w:sz w:val="32"/>
        </w:rPr>
        <w:tab/>
      </w:r>
      <w:r>
        <w:rPr>
          <w:rFonts w:ascii="Times New Roman"/>
          <w:b/>
          <w:spacing w:val="-5"/>
          <w:sz w:val="32"/>
        </w:rPr>
        <w:t>0</w:t>
      </w:r>
      <w:r>
        <w:rPr>
          <w:rFonts w:hint="default" w:ascii="Times New Roman"/>
          <w:b/>
          <w:spacing w:val="-5"/>
          <w:sz w:val="32"/>
          <w:lang w:val="en-US"/>
        </w:rPr>
        <w:t>2</w:t>
      </w:r>
      <w:bookmarkStart w:id="0" w:name="_GoBack"/>
      <w:bookmarkEnd w:id="0"/>
    </w:p>
    <w:p w14:paraId="0EDFA176">
      <w:pPr>
        <w:tabs>
          <w:tab w:val="left" w:pos="4719"/>
        </w:tabs>
        <w:spacing w:before="345"/>
        <w:ind w:left="0" w:right="0" w:firstLine="0"/>
        <w:jc w:val="left"/>
        <w:rPr>
          <w:rFonts w:ascii="Times New Roman"/>
          <w:b/>
          <w:sz w:val="32"/>
        </w:rPr>
      </w:pPr>
      <w:r>
        <w:rPr>
          <w:rFonts w:ascii="Times New Roman"/>
          <w:b/>
          <w:spacing w:val="-2"/>
          <w:sz w:val="32"/>
        </w:rPr>
        <w:t>Subject:</w:t>
      </w:r>
      <w:r>
        <w:rPr>
          <w:rFonts w:ascii="Times New Roman"/>
          <w:b/>
          <w:sz w:val="32"/>
        </w:rPr>
        <w:tab/>
      </w:r>
      <w:r>
        <w:rPr>
          <w:rFonts w:ascii="Times New Roman"/>
          <w:b/>
          <w:sz w:val="32"/>
        </w:rPr>
        <w:t>Programming</w:t>
      </w:r>
      <w:r>
        <w:rPr>
          <w:rFonts w:ascii="Times New Roman"/>
          <w:b/>
          <w:spacing w:val="-20"/>
          <w:sz w:val="32"/>
        </w:rPr>
        <w:t xml:space="preserve"> </w:t>
      </w:r>
      <w:r>
        <w:rPr>
          <w:rFonts w:ascii="Times New Roman"/>
          <w:b/>
          <w:sz w:val="32"/>
        </w:rPr>
        <w:t>for</w:t>
      </w:r>
      <w:r>
        <w:rPr>
          <w:rFonts w:ascii="Times New Roman"/>
          <w:b/>
          <w:spacing w:val="-21"/>
          <w:sz w:val="32"/>
        </w:rPr>
        <w:t xml:space="preserve"> </w:t>
      </w:r>
      <w:r>
        <w:rPr>
          <w:rFonts w:ascii="Times New Roman"/>
          <w:b/>
          <w:sz w:val="32"/>
        </w:rPr>
        <w:t>Ai</w:t>
      </w:r>
      <w:r>
        <w:rPr>
          <w:rFonts w:ascii="Times New Roman"/>
          <w:b/>
          <w:spacing w:val="-13"/>
          <w:sz w:val="32"/>
        </w:rPr>
        <w:t xml:space="preserve"> </w:t>
      </w:r>
      <w:r>
        <w:rPr>
          <w:rFonts w:ascii="Times New Roman"/>
          <w:b/>
          <w:spacing w:val="-2"/>
          <w:sz w:val="32"/>
        </w:rPr>
        <w:t>(lab)</w:t>
      </w:r>
    </w:p>
    <w:p w14:paraId="722D49BB">
      <w:pPr>
        <w:tabs>
          <w:tab w:val="left" w:pos="4594"/>
        </w:tabs>
        <w:spacing w:before="342"/>
        <w:ind w:left="0" w:right="0" w:firstLine="0"/>
        <w:jc w:val="left"/>
        <w:rPr>
          <w:rFonts w:ascii="Times New Roman"/>
          <w:b/>
          <w:sz w:val="32"/>
        </w:rPr>
      </w:pPr>
      <w:r>
        <w:rPr>
          <w:rFonts w:ascii="Times New Roman"/>
          <w:b/>
          <w:sz w:val="32"/>
        </w:rPr>
        <w:t>Submitted</w:t>
      </w:r>
      <w:r>
        <w:rPr>
          <w:rFonts w:ascii="Times New Roman"/>
          <w:b/>
          <w:spacing w:val="-16"/>
          <w:sz w:val="32"/>
        </w:rPr>
        <w:t xml:space="preserve"> </w:t>
      </w:r>
      <w:r>
        <w:rPr>
          <w:rFonts w:ascii="Times New Roman"/>
          <w:b/>
          <w:spacing w:val="-5"/>
          <w:sz w:val="32"/>
        </w:rPr>
        <w:t>to:</w:t>
      </w:r>
      <w:r>
        <w:rPr>
          <w:rFonts w:ascii="Times New Roman"/>
          <w:b/>
          <w:sz w:val="32"/>
        </w:rPr>
        <w:tab/>
      </w:r>
      <w:r>
        <w:rPr>
          <w:rFonts w:ascii="Times New Roman"/>
          <w:b/>
          <w:sz w:val="32"/>
        </w:rPr>
        <w:t>Sir</w:t>
      </w:r>
      <w:r>
        <w:rPr>
          <w:rFonts w:ascii="Times New Roman"/>
          <w:b/>
          <w:spacing w:val="-18"/>
          <w:sz w:val="32"/>
        </w:rPr>
        <w:t xml:space="preserve"> </w:t>
      </w:r>
      <w:r>
        <w:rPr>
          <w:rFonts w:ascii="Times New Roman"/>
          <w:b/>
          <w:sz w:val="32"/>
        </w:rPr>
        <w:t>Rasikh</w:t>
      </w:r>
      <w:r>
        <w:rPr>
          <w:rFonts w:ascii="Times New Roman"/>
          <w:b/>
          <w:spacing w:val="-20"/>
          <w:sz w:val="32"/>
        </w:rPr>
        <w:t xml:space="preserve"> </w:t>
      </w:r>
      <w:r>
        <w:rPr>
          <w:rFonts w:ascii="Times New Roman"/>
          <w:b/>
          <w:spacing w:val="-5"/>
          <w:sz w:val="32"/>
        </w:rPr>
        <w:t>Ali</w:t>
      </w:r>
    </w:p>
    <w:p w14:paraId="36EF89F4">
      <w:pPr>
        <w:spacing w:after="0"/>
        <w:jc w:val="left"/>
        <w:rPr>
          <w:rFonts w:ascii="Times New Roman"/>
          <w:b/>
          <w:sz w:val="32"/>
        </w:rPr>
        <w:sectPr>
          <w:type w:val="continuous"/>
          <w:pgSz w:w="12240" w:h="15840"/>
          <w:pgMar w:top="1820" w:right="1440" w:bottom="280" w:left="1440" w:header="720" w:footer="720" w:gutter="0"/>
          <w:pgBorders w:offsetFrom="page">
            <w:top w:val="thinThickSmallGap" w:color="000000" w:sz="24" w:space="25"/>
            <w:left w:val="thinThickSmallGap" w:color="000000" w:sz="24" w:space="25"/>
            <w:bottom w:val="thickThinSmallGap" w:color="000000" w:sz="24" w:space="25"/>
            <w:right w:val="thickThinSmallGap" w:color="000000" w:sz="24" w:space="25"/>
          </w:pgBorders>
          <w:cols w:space="720" w:num="1"/>
        </w:sectPr>
      </w:pPr>
    </w:p>
    <w:p w14:paraId="2E90C4DA">
      <w:pPr>
        <w:spacing w:before="61"/>
        <w:ind w:left="0" w:right="0" w:firstLine="0"/>
        <w:jc w:val="left"/>
        <w:rPr>
          <w:rFonts w:ascii="Times New Roman"/>
          <w:b/>
          <w:sz w:val="22"/>
        </w:rPr>
      </w:pPr>
      <w:r>
        <w:fldChar w:fldCharType="begin"/>
      </w:r>
      <w:r>
        <w:instrText xml:space="preserve"> HYPERLINK "https://www.kaggle.com/code/alijatt1/spaceship-titanic?scriptVersionId=224652938" \h </w:instrText>
      </w:r>
      <w:r>
        <w:fldChar w:fldCharType="separate"/>
      </w:r>
      <w:r>
        <w:rPr>
          <w:rFonts w:ascii="Times New Roman"/>
          <w:b/>
          <w:color w:val="0462C1"/>
          <w:spacing w:val="-2"/>
          <w:sz w:val="22"/>
          <w:u w:val="single" w:color="0462C1"/>
        </w:rPr>
        <w:t>https://www.kaggle.com/code/alijatt1/spaceship-titanic?scriptVersionId=224652938</w:t>
      </w:r>
      <w:r>
        <w:rPr>
          <w:rFonts w:ascii="Times New Roman"/>
          <w:b/>
          <w:color w:val="0462C1"/>
          <w:spacing w:val="-2"/>
          <w:sz w:val="22"/>
          <w:u w:val="single" w:color="0462C1"/>
        </w:rPr>
        <w:fldChar w:fldCharType="end"/>
      </w:r>
    </w:p>
    <w:p w14:paraId="2DB17059">
      <w:pPr>
        <w:pStyle w:val="2"/>
        <w:spacing w:before="178"/>
        <w:ind w:left="0" w:firstLine="0"/>
        <w:rPr>
          <w:rFonts w:ascii="Times New Roman"/>
        </w:rPr>
      </w:pPr>
      <w:r>
        <w:rPr>
          <w:rFonts w:ascii="Times New Roman"/>
          <w:spacing w:val="-2"/>
        </w:rPr>
        <w:t>Introduction</w:t>
      </w:r>
    </w:p>
    <w:p w14:paraId="165CA36B">
      <w:pPr>
        <w:pStyle w:val="5"/>
        <w:spacing w:before="186"/>
      </w:pPr>
      <w:r>
        <w:t>The</w:t>
      </w:r>
      <w:r>
        <w:rPr>
          <w:spacing w:val="-8"/>
        </w:rPr>
        <w:t xml:space="preserve"> </w:t>
      </w:r>
      <w:r>
        <w:rPr>
          <w:b/>
        </w:rPr>
        <w:t>Spaceship</w:t>
      </w:r>
      <w:r>
        <w:rPr>
          <w:b/>
          <w:spacing w:val="-9"/>
        </w:rPr>
        <w:t xml:space="preserve"> </w:t>
      </w:r>
      <w:r>
        <w:rPr>
          <w:b/>
        </w:rPr>
        <w:t>Titanic</w:t>
      </w:r>
      <w:r>
        <w:rPr>
          <w:b/>
          <w:spacing w:val="-7"/>
        </w:rPr>
        <w:t xml:space="preserve"> </w:t>
      </w:r>
      <w:r>
        <w:t>dataset</w:t>
      </w:r>
      <w:r>
        <w:rPr>
          <w:spacing w:val="-8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Kaggle</w:t>
      </w:r>
      <w:r>
        <w:rPr>
          <w:spacing w:val="-7"/>
        </w:rPr>
        <w:t xml:space="preserve"> </w:t>
      </w:r>
      <w:r>
        <w:t>competition</w:t>
      </w:r>
      <w:r>
        <w:rPr>
          <w:spacing w:val="-12"/>
        </w:rPr>
        <w:t xml:space="preserve"> </w:t>
      </w:r>
      <w:r>
        <w:t>dataset</w:t>
      </w:r>
      <w:r>
        <w:rPr>
          <w:spacing w:val="-8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involves</w:t>
      </w:r>
      <w:r>
        <w:rPr>
          <w:spacing w:val="-7"/>
        </w:rPr>
        <w:t xml:space="preserve"> </w:t>
      </w:r>
      <w:r>
        <w:t>predicting</w:t>
      </w:r>
      <w:r>
        <w:rPr>
          <w:spacing w:val="-8"/>
        </w:rPr>
        <w:t xml:space="preserve"> </w:t>
      </w:r>
      <w:r>
        <w:rPr>
          <w:spacing w:val="-2"/>
        </w:rPr>
        <w:t>whether</w:t>
      </w:r>
    </w:p>
    <w:p w14:paraId="6C38B718">
      <w:pPr>
        <w:pStyle w:val="5"/>
        <w:spacing w:before="22" w:line="256" w:lineRule="auto"/>
      </w:pPr>
      <w:r>
        <w:t>passengers</w:t>
      </w:r>
      <w:r>
        <w:rPr>
          <w:spacing w:val="-7"/>
        </w:rPr>
        <w:t xml:space="preserve"> </w:t>
      </w:r>
      <w:r>
        <w:t>were</w:t>
      </w:r>
      <w:r>
        <w:rPr>
          <w:spacing w:val="-5"/>
        </w:rPr>
        <w:t xml:space="preserve"> </w:t>
      </w:r>
      <w:r>
        <w:t>transported</w:t>
      </w:r>
      <w:r>
        <w:rPr>
          <w:spacing w:val="-5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another</w:t>
      </w:r>
      <w:r>
        <w:rPr>
          <w:spacing w:val="-5"/>
        </w:rPr>
        <w:t xml:space="preserve"> </w:t>
      </w:r>
      <w:r>
        <w:t>dimension.</w:t>
      </w:r>
      <w:r>
        <w:rPr>
          <w:spacing w:val="-5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report</w:t>
      </w:r>
      <w:r>
        <w:rPr>
          <w:spacing w:val="-5"/>
        </w:rPr>
        <w:t xml:space="preserve"> </w:t>
      </w:r>
      <w:r>
        <w:t>explains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structure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Jupyter Notebook, key terms used, and its applications.</w:t>
      </w:r>
    </w:p>
    <w:p w14:paraId="35DBDCA5">
      <w:pPr>
        <w:pStyle w:val="2"/>
        <w:spacing w:before="165"/>
        <w:ind w:left="0" w:firstLine="0"/>
        <w:rPr>
          <w:rFonts w:ascii="Times New Roman"/>
        </w:rPr>
      </w:pPr>
      <w:r>
        <w:rPr>
          <w:rFonts w:ascii="Times New Roman"/>
        </w:rPr>
        <w:t>Overview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of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the</w:t>
      </w:r>
      <w:r>
        <w:rPr>
          <w:rFonts w:ascii="Times New Roman"/>
          <w:spacing w:val="-2"/>
        </w:rPr>
        <w:t xml:space="preserve"> Notebook</w:t>
      </w:r>
    </w:p>
    <w:p w14:paraId="7A1A3903">
      <w:pPr>
        <w:pStyle w:val="5"/>
        <w:spacing w:before="184"/>
      </w:pPr>
      <w:r>
        <w:t>The</w:t>
      </w:r>
      <w:r>
        <w:rPr>
          <w:spacing w:val="-6"/>
        </w:rPr>
        <w:t xml:space="preserve"> </w:t>
      </w:r>
      <w:r>
        <w:t>notebook</w:t>
      </w:r>
      <w:r>
        <w:rPr>
          <w:spacing w:val="-8"/>
        </w:rPr>
        <w:t xml:space="preserve"> </w:t>
      </w:r>
      <w:r>
        <w:t>consists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7"/>
        </w:rPr>
        <w:t xml:space="preserve"> </w:t>
      </w:r>
      <w:r>
        <w:t>key</w:t>
      </w:r>
      <w:r>
        <w:rPr>
          <w:spacing w:val="-7"/>
        </w:rPr>
        <w:t xml:space="preserve"> </w:t>
      </w:r>
      <w:r>
        <w:rPr>
          <w:spacing w:val="-2"/>
        </w:rPr>
        <w:t>steps:</w:t>
      </w:r>
    </w:p>
    <w:p w14:paraId="2183B2C9">
      <w:pPr>
        <w:pStyle w:val="7"/>
        <w:numPr>
          <w:ilvl w:val="0"/>
          <w:numId w:val="1"/>
        </w:numPr>
        <w:tabs>
          <w:tab w:val="left" w:pos="720"/>
        </w:tabs>
        <w:spacing w:before="183" w:after="0" w:line="240" w:lineRule="auto"/>
        <w:ind w:left="720" w:right="0" w:hanging="360"/>
        <w:jc w:val="left"/>
        <w:rPr>
          <w:b/>
          <w:sz w:val="22"/>
        </w:rPr>
      </w:pPr>
      <w:r>
        <w:rPr>
          <w:b/>
          <w:sz w:val="22"/>
        </w:rPr>
        <w:t>Data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loading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and</w:t>
      </w:r>
      <w:r>
        <w:rPr>
          <w:b/>
          <w:spacing w:val="-5"/>
          <w:sz w:val="22"/>
        </w:rPr>
        <w:t xml:space="preserve"> </w:t>
      </w:r>
      <w:r>
        <w:rPr>
          <w:b/>
          <w:spacing w:val="-2"/>
          <w:sz w:val="22"/>
        </w:rPr>
        <w:t>preprocessing</w:t>
      </w:r>
    </w:p>
    <w:p w14:paraId="62E09B3C">
      <w:pPr>
        <w:pStyle w:val="7"/>
        <w:numPr>
          <w:ilvl w:val="0"/>
          <w:numId w:val="1"/>
        </w:numPr>
        <w:tabs>
          <w:tab w:val="left" w:pos="720"/>
        </w:tabs>
        <w:spacing w:before="181" w:after="0" w:line="240" w:lineRule="auto"/>
        <w:ind w:left="720" w:right="0" w:hanging="360"/>
        <w:jc w:val="left"/>
        <w:rPr>
          <w:b/>
          <w:sz w:val="22"/>
        </w:rPr>
      </w:pPr>
      <w:r>
        <w:rPr>
          <w:b/>
          <w:sz w:val="22"/>
        </w:rPr>
        <w:t>Exploratory</w:t>
      </w:r>
      <w:r>
        <w:rPr>
          <w:b/>
          <w:spacing w:val="-13"/>
          <w:sz w:val="22"/>
        </w:rPr>
        <w:t xml:space="preserve"> </w:t>
      </w:r>
      <w:r>
        <w:rPr>
          <w:b/>
          <w:sz w:val="22"/>
        </w:rPr>
        <w:t>Data</w:t>
      </w:r>
      <w:r>
        <w:rPr>
          <w:b/>
          <w:spacing w:val="-12"/>
          <w:sz w:val="22"/>
        </w:rPr>
        <w:t xml:space="preserve"> </w:t>
      </w:r>
      <w:r>
        <w:rPr>
          <w:b/>
          <w:sz w:val="22"/>
        </w:rPr>
        <w:t>Analysis</w:t>
      </w:r>
      <w:r>
        <w:rPr>
          <w:b/>
          <w:spacing w:val="-12"/>
          <w:sz w:val="22"/>
        </w:rPr>
        <w:t xml:space="preserve"> </w:t>
      </w:r>
      <w:r>
        <w:rPr>
          <w:b/>
          <w:spacing w:val="-4"/>
          <w:sz w:val="22"/>
        </w:rPr>
        <w:t>(EDA)</w:t>
      </w:r>
    </w:p>
    <w:p w14:paraId="3B70C8EC">
      <w:pPr>
        <w:pStyle w:val="7"/>
        <w:numPr>
          <w:ilvl w:val="0"/>
          <w:numId w:val="1"/>
        </w:numPr>
        <w:tabs>
          <w:tab w:val="left" w:pos="720"/>
        </w:tabs>
        <w:spacing w:before="182" w:after="0" w:line="240" w:lineRule="auto"/>
        <w:ind w:left="720" w:right="0" w:hanging="360"/>
        <w:jc w:val="left"/>
        <w:rPr>
          <w:b/>
          <w:sz w:val="22"/>
        </w:rPr>
      </w:pPr>
      <w:r>
        <w:rPr>
          <w:b/>
          <w:sz w:val="22"/>
        </w:rPr>
        <w:t>Feature</w:t>
      </w:r>
      <w:r>
        <w:rPr>
          <w:b/>
          <w:spacing w:val="-10"/>
          <w:sz w:val="22"/>
        </w:rPr>
        <w:t xml:space="preserve"> </w:t>
      </w:r>
      <w:r>
        <w:rPr>
          <w:b/>
          <w:spacing w:val="-2"/>
          <w:sz w:val="22"/>
        </w:rPr>
        <w:t>engineering</w:t>
      </w:r>
    </w:p>
    <w:p w14:paraId="5076F2A2">
      <w:pPr>
        <w:pStyle w:val="7"/>
        <w:numPr>
          <w:ilvl w:val="0"/>
          <w:numId w:val="1"/>
        </w:numPr>
        <w:tabs>
          <w:tab w:val="left" w:pos="720"/>
        </w:tabs>
        <w:spacing w:before="180" w:after="0" w:line="240" w:lineRule="auto"/>
        <w:ind w:left="720" w:right="0" w:hanging="360"/>
        <w:jc w:val="left"/>
        <w:rPr>
          <w:b/>
          <w:sz w:val="22"/>
        </w:rPr>
      </w:pPr>
      <w:r>
        <w:rPr>
          <w:b/>
          <w:sz w:val="22"/>
        </w:rPr>
        <w:t>Model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training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using</w:t>
      </w:r>
      <w:r>
        <w:rPr>
          <w:b/>
          <w:spacing w:val="-9"/>
          <w:sz w:val="22"/>
        </w:rPr>
        <w:t xml:space="preserve"> </w:t>
      </w:r>
      <w:r>
        <w:rPr>
          <w:b/>
          <w:sz w:val="22"/>
        </w:rPr>
        <w:t>machine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learning</w:t>
      </w:r>
      <w:r>
        <w:rPr>
          <w:b/>
          <w:spacing w:val="-6"/>
          <w:sz w:val="22"/>
        </w:rPr>
        <w:t xml:space="preserve"> </w:t>
      </w:r>
      <w:r>
        <w:rPr>
          <w:b/>
          <w:spacing w:val="-2"/>
          <w:sz w:val="22"/>
        </w:rPr>
        <w:t>techniques</w:t>
      </w:r>
    </w:p>
    <w:p w14:paraId="1EEFDFA0">
      <w:pPr>
        <w:pStyle w:val="7"/>
        <w:numPr>
          <w:ilvl w:val="0"/>
          <w:numId w:val="1"/>
        </w:numPr>
        <w:tabs>
          <w:tab w:val="left" w:pos="720"/>
        </w:tabs>
        <w:spacing w:before="181" w:after="0" w:line="240" w:lineRule="auto"/>
        <w:ind w:left="720" w:right="0" w:hanging="360"/>
        <w:jc w:val="left"/>
        <w:rPr>
          <w:b/>
          <w:sz w:val="22"/>
        </w:rPr>
      </w:pPr>
      <w:r>
        <w:rPr>
          <w:b/>
          <w:sz w:val="22"/>
        </w:rPr>
        <w:t>Predictions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and</w:t>
      </w:r>
      <w:r>
        <w:rPr>
          <w:b/>
          <w:spacing w:val="-8"/>
          <w:sz w:val="22"/>
        </w:rPr>
        <w:t xml:space="preserve"> </w:t>
      </w:r>
      <w:r>
        <w:rPr>
          <w:b/>
          <w:spacing w:val="-2"/>
          <w:sz w:val="22"/>
        </w:rPr>
        <w:t>evaluation</w:t>
      </w:r>
    </w:p>
    <w:p w14:paraId="577DAC32">
      <w:pPr>
        <w:pStyle w:val="2"/>
        <w:spacing w:before="183"/>
        <w:ind w:left="0" w:firstLine="0"/>
        <w:rPr>
          <w:rFonts w:ascii="Times New Roman"/>
        </w:rPr>
      </w:pPr>
      <w:r>
        <w:rPr>
          <w:rFonts w:ascii="Times New Roman"/>
        </w:rPr>
        <w:t>Key</w:t>
      </w:r>
      <w:r>
        <w:rPr>
          <w:rFonts w:ascii="Times New Roman"/>
          <w:spacing w:val="-15"/>
        </w:rPr>
        <w:t xml:space="preserve"> </w:t>
      </w:r>
      <w:r>
        <w:rPr>
          <w:rFonts w:ascii="Times New Roman"/>
        </w:rPr>
        <w:t>Terms</w:t>
      </w:r>
      <w:r>
        <w:rPr>
          <w:rFonts w:ascii="Times New Roman"/>
          <w:spacing w:val="-9"/>
        </w:rPr>
        <w:t xml:space="preserve"> </w:t>
      </w:r>
      <w:r>
        <w:rPr>
          <w:rFonts w:ascii="Times New Roman"/>
        </w:rPr>
        <w:t>and</w:t>
      </w:r>
      <w:r>
        <w:rPr>
          <w:rFonts w:ascii="Times New Roman"/>
          <w:spacing w:val="-17"/>
        </w:rPr>
        <w:t xml:space="preserve"> </w:t>
      </w:r>
      <w:r>
        <w:rPr>
          <w:rFonts w:ascii="Times New Roman"/>
        </w:rPr>
        <w:t>Their</w:t>
      </w:r>
      <w:r>
        <w:rPr>
          <w:rFonts w:ascii="Times New Roman"/>
          <w:spacing w:val="-14"/>
        </w:rPr>
        <w:t xml:space="preserve"> </w:t>
      </w:r>
      <w:r>
        <w:rPr>
          <w:rFonts w:ascii="Times New Roman"/>
          <w:spacing w:val="-2"/>
        </w:rPr>
        <w:t>Definitions</w:t>
      </w:r>
    </w:p>
    <w:p w14:paraId="5FC1FAE2">
      <w:pPr>
        <w:pStyle w:val="7"/>
        <w:numPr>
          <w:ilvl w:val="0"/>
          <w:numId w:val="2"/>
        </w:numPr>
        <w:tabs>
          <w:tab w:val="left" w:pos="718"/>
          <w:tab w:val="left" w:pos="720"/>
        </w:tabs>
        <w:spacing w:before="184" w:after="0" w:line="259" w:lineRule="auto"/>
        <w:ind w:left="720" w:right="917" w:hanging="360"/>
        <w:jc w:val="left"/>
        <w:rPr>
          <w:sz w:val="22"/>
        </w:rPr>
      </w:pPr>
      <w:r>
        <w:rPr>
          <w:b/>
          <w:sz w:val="22"/>
        </w:rPr>
        <w:t>NumPy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(numpy)</w:t>
      </w:r>
      <w:r>
        <w:rPr>
          <w:b/>
          <w:spacing w:val="-6"/>
          <w:sz w:val="22"/>
        </w:rPr>
        <w:t xml:space="preserve"> </w:t>
      </w:r>
      <w:r>
        <w:rPr>
          <w:sz w:val="22"/>
        </w:rPr>
        <w:t>–</w:t>
      </w:r>
      <w:r>
        <w:rPr>
          <w:spacing w:val="-5"/>
          <w:sz w:val="22"/>
        </w:rPr>
        <w:t xml:space="preserve"> </w:t>
      </w:r>
      <w:r>
        <w:rPr>
          <w:sz w:val="22"/>
        </w:rPr>
        <w:t>A</w:t>
      </w:r>
      <w:r>
        <w:rPr>
          <w:spacing w:val="-5"/>
          <w:sz w:val="22"/>
        </w:rPr>
        <w:t xml:space="preserve"> </w:t>
      </w:r>
      <w:r>
        <w:rPr>
          <w:sz w:val="22"/>
        </w:rPr>
        <w:t>library</w:t>
      </w:r>
      <w:r>
        <w:rPr>
          <w:spacing w:val="-7"/>
          <w:sz w:val="22"/>
        </w:rPr>
        <w:t xml:space="preserve"> </w:t>
      </w:r>
      <w:r>
        <w:rPr>
          <w:sz w:val="22"/>
        </w:rPr>
        <w:t>for</w:t>
      </w:r>
      <w:r>
        <w:rPr>
          <w:spacing w:val="-5"/>
          <w:sz w:val="22"/>
        </w:rPr>
        <w:t xml:space="preserve"> </w:t>
      </w:r>
      <w:r>
        <w:rPr>
          <w:sz w:val="22"/>
        </w:rPr>
        <w:t>numerical</w:t>
      </w:r>
      <w:r>
        <w:rPr>
          <w:spacing w:val="-5"/>
          <w:sz w:val="22"/>
        </w:rPr>
        <w:t xml:space="preserve"> </w:t>
      </w:r>
      <w:r>
        <w:rPr>
          <w:sz w:val="22"/>
        </w:rPr>
        <w:t>computations,</w:t>
      </w:r>
      <w:r>
        <w:rPr>
          <w:spacing w:val="-5"/>
          <w:sz w:val="22"/>
        </w:rPr>
        <w:t xml:space="preserve"> </w:t>
      </w:r>
      <w:r>
        <w:rPr>
          <w:sz w:val="22"/>
        </w:rPr>
        <w:t>useful</w:t>
      </w:r>
      <w:r>
        <w:rPr>
          <w:spacing w:val="-5"/>
          <w:sz w:val="22"/>
        </w:rPr>
        <w:t xml:space="preserve"> </w:t>
      </w:r>
      <w:r>
        <w:rPr>
          <w:sz w:val="22"/>
        </w:rPr>
        <w:t>for</w:t>
      </w:r>
      <w:r>
        <w:rPr>
          <w:spacing w:val="-8"/>
          <w:sz w:val="22"/>
        </w:rPr>
        <w:t xml:space="preserve"> </w:t>
      </w:r>
      <w:r>
        <w:rPr>
          <w:sz w:val="22"/>
        </w:rPr>
        <w:t>handling</w:t>
      </w:r>
      <w:r>
        <w:rPr>
          <w:spacing w:val="-6"/>
          <w:sz w:val="22"/>
        </w:rPr>
        <w:t xml:space="preserve"> </w:t>
      </w:r>
      <w:r>
        <w:rPr>
          <w:sz w:val="22"/>
        </w:rPr>
        <w:t>arrays</w:t>
      </w:r>
      <w:r>
        <w:rPr>
          <w:spacing w:val="-8"/>
          <w:sz w:val="22"/>
        </w:rPr>
        <w:t xml:space="preserve"> </w:t>
      </w:r>
      <w:r>
        <w:rPr>
          <w:sz w:val="22"/>
        </w:rPr>
        <w:t>and mathematical operations.</w:t>
      </w:r>
    </w:p>
    <w:p w14:paraId="7EBB137A">
      <w:pPr>
        <w:pStyle w:val="7"/>
        <w:numPr>
          <w:ilvl w:val="0"/>
          <w:numId w:val="2"/>
        </w:numPr>
        <w:tabs>
          <w:tab w:val="left" w:pos="718"/>
          <w:tab w:val="left" w:pos="720"/>
        </w:tabs>
        <w:spacing w:before="159" w:after="0" w:line="259" w:lineRule="auto"/>
        <w:ind w:left="720" w:right="455" w:hanging="360"/>
        <w:jc w:val="left"/>
        <w:rPr>
          <w:sz w:val="22"/>
        </w:rPr>
      </w:pPr>
      <w:r>
        <w:rPr>
          <w:b/>
          <w:sz w:val="22"/>
        </w:rPr>
        <w:t>Pandas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(pandas)</w:t>
      </w:r>
      <w:r>
        <w:rPr>
          <w:b/>
          <w:spacing w:val="-4"/>
          <w:sz w:val="22"/>
        </w:rPr>
        <w:t xml:space="preserve"> </w:t>
      </w:r>
      <w:r>
        <w:rPr>
          <w:sz w:val="22"/>
        </w:rPr>
        <w:t>–</w:t>
      </w:r>
      <w:r>
        <w:rPr>
          <w:spacing w:val="-4"/>
          <w:sz w:val="22"/>
        </w:rPr>
        <w:t xml:space="preserve"> </w:t>
      </w:r>
      <w:r>
        <w:rPr>
          <w:sz w:val="22"/>
        </w:rPr>
        <w:t>A</w:t>
      </w:r>
      <w:r>
        <w:rPr>
          <w:spacing w:val="-5"/>
          <w:sz w:val="22"/>
        </w:rPr>
        <w:t xml:space="preserve"> </w:t>
      </w:r>
      <w:r>
        <w:rPr>
          <w:sz w:val="22"/>
        </w:rPr>
        <w:t>data</w:t>
      </w:r>
      <w:r>
        <w:rPr>
          <w:spacing w:val="-10"/>
          <w:sz w:val="22"/>
        </w:rPr>
        <w:t xml:space="preserve"> </w:t>
      </w:r>
      <w:r>
        <w:rPr>
          <w:sz w:val="22"/>
        </w:rPr>
        <w:t>manipulation</w:t>
      </w:r>
      <w:r>
        <w:rPr>
          <w:spacing w:val="-5"/>
          <w:sz w:val="22"/>
        </w:rPr>
        <w:t xml:space="preserve"> </w:t>
      </w:r>
      <w:r>
        <w:rPr>
          <w:sz w:val="22"/>
        </w:rPr>
        <w:t>library</w:t>
      </w:r>
      <w:r>
        <w:rPr>
          <w:spacing w:val="-5"/>
          <w:sz w:val="22"/>
        </w:rPr>
        <w:t xml:space="preserve"> </w:t>
      </w:r>
      <w:r>
        <w:rPr>
          <w:sz w:val="22"/>
        </w:rPr>
        <w:t>for</w:t>
      </w:r>
      <w:r>
        <w:rPr>
          <w:spacing w:val="-5"/>
          <w:sz w:val="22"/>
        </w:rPr>
        <w:t xml:space="preserve"> </w:t>
      </w:r>
      <w:r>
        <w:rPr>
          <w:sz w:val="22"/>
        </w:rPr>
        <w:t>reading,</w:t>
      </w:r>
      <w:r>
        <w:rPr>
          <w:spacing w:val="-5"/>
          <w:sz w:val="22"/>
        </w:rPr>
        <w:t xml:space="preserve"> </w:t>
      </w:r>
      <w:r>
        <w:rPr>
          <w:sz w:val="22"/>
        </w:rPr>
        <w:t>modifying,</w:t>
      </w:r>
      <w:r>
        <w:rPr>
          <w:spacing w:val="-5"/>
          <w:sz w:val="22"/>
        </w:rPr>
        <w:t xml:space="preserve"> </w:t>
      </w:r>
      <w:r>
        <w:rPr>
          <w:sz w:val="22"/>
        </w:rPr>
        <w:t>and</w:t>
      </w:r>
      <w:r>
        <w:rPr>
          <w:spacing w:val="-7"/>
          <w:sz w:val="22"/>
        </w:rPr>
        <w:t xml:space="preserve"> </w:t>
      </w:r>
      <w:r>
        <w:rPr>
          <w:sz w:val="22"/>
        </w:rPr>
        <w:t>analyzing</w:t>
      </w:r>
      <w:r>
        <w:rPr>
          <w:spacing w:val="-6"/>
          <w:sz w:val="22"/>
        </w:rPr>
        <w:t xml:space="preserve"> </w:t>
      </w:r>
      <w:r>
        <w:rPr>
          <w:sz w:val="22"/>
        </w:rPr>
        <w:t xml:space="preserve">tabular </w:t>
      </w:r>
      <w:r>
        <w:rPr>
          <w:spacing w:val="-2"/>
          <w:sz w:val="22"/>
        </w:rPr>
        <w:t>data.</w:t>
      </w:r>
    </w:p>
    <w:p w14:paraId="14D74CA8">
      <w:pPr>
        <w:pStyle w:val="7"/>
        <w:numPr>
          <w:ilvl w:val="0"/>
          <w:numId w:val="2"/>
        </w:numPr>
        <w:tabs>
          <w:tab w:val="left" w:pos="718"/>
        </w:tabs>
        <w:spacing w:before="162" w:after="0" w:line="240" w:lineRule="auto"/>
        <w:ind w:left="718" w:right="0" w:hanging="358"/>
        <w:jc w:val="left"/>
        <w:rPr>
          <w:sz w:val="22"/>
        </w:rPr>
      </w:pPr>
      <w:r>
        <w:rPr>
          <w:b/>
          <w:sz w:val="22"/>
        </w:rPr>
        <w:t>Seaborn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(sns)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and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Matplotlib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(plt)</w:t>
      </w:r>
      <w:r>
        <w:rPr>
          <w:b/>
          <w:spacing w:val="-6"/>
          <w:sz w:val="22"/>
        </w:rPr>
        <w:t xml:space="preserve"> </w:t>
      </w:r>
      <w:r>
        <w:rPr>
          <w:sz w:val="22"/>
        </w:rPr>
        <w:t>–</w:t>
      </w:r>
      <w:r>
        <w:rPr>
          <w:spacing w:val="-7"/>
          <w:sz w:val="22"/>
        </w:rPr>
        <w:t xml:space="preserve"> </w:t>
      </w:r>
      <w:r>
        <w:rPr>
          <w:sz w:val="22"/>
        </w:rPr>
        <w:t>Libraries</w:t>
      </w:r>
      <w:r>
        <w:rPr>
          <w:spacing w:val="-4"/>
          <w:sz w:val="22"/>
        </w:rPr>
        <w:t xml:space="preserve"> </w:t>
      </w:r>
      <w:r>
        <w:rPr>
          <w:sz w:val="22"/>
        </w:rPr>
        <w:t>used</w:t>
      </w:r>
      <w:r>
        <w:rPr>
          <w:spacing w:val="-5"/>
          <w:sz w:val="22"/>
        </w:rPr>
        <w:t xml:space="preserve"> </w:t>
      </w:r>
      <w:r>
        <w:rPr>
          <w:sz w:val="22"/>
        </w:rPr>
        <w:t>for</w:t>
      </w:r>
      <w:r>
        <w:rPr>
          <w:spacing w:val="-8"/>
          <w:sz w:val="22"/>
        </w:rPr>
        <w:t xml:space="preserve"> </w:t>
      </w:r>
      <w:r>
        <w:rPr>
          <w:sz w:val="22"/>
        </w:rPr>
        <w:t>data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visualization.</w:t>
      </w:r>
    </w:p>
    <w:p w14:paraId="7E3B6A15">
      <w:pPr>
        <w:pStyle w:val="7"/>
        <w:numPr>
          <w:ilvl w:val="0"/>
          <w:numId w:val="2"/>
        </w:numPr>
        <w:tabs>
          <w:tab w:val="left" w:pos="718"/>
        </w:tabs>
        <w:spacing w:before="180" w:after="0" w:line="240" w:lineRule="auto"/>
        <w:ind w:left="718" w:right="0" w:hanging="358"/>
        <w:jc w:val="left"/>
        <w:rPr>
          <w:sz w:val="22"/>
        </w:rPr>
      </w:pPr>
      <w:r>
        <w:rPr>
          <w:b/>
          <w:sz w:val="22"/>
        </w:rPr>
        <w:t>TensorFlow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(tensorflow)</w:t>
      </w:r>
      <w:r>
        <w:rPr>
          <w:b/>
          <w:spacing w:val="-8"/>
          <w:sz w:val="22"/>
        </w:rPr>
        <w:t xml:space="preserve"> </w:t>
      </w:r>
      <w:r>
        <w:rPr>
          <w:sz w:val="22"/>
        </w:rPr>
        <w:t>–</w:t>
      </w:r>
      <w:r>
        <w:rPr>
          <w:spacing w:val="-10"/>
          <w:sz w:val="22"/>
        </w:rPr>
        <w:t xml:space="preserve"> </w:t>
      </w:r>
      <w:r>
        <w:rPr>
          <w:sz w:val="22"/>
        </w:rPr>
        <w:t>A</w:t>
      </w:r>
      <w:r>
        <w:rPr>
          <w:spacing w:val="-8"/>
          <w:sz w:val="22"/>
        </w:rPr>
        <w:t xml:space="preserve"> </w:t>
      </w:r>
      <w:r>
        <w:rPr>
          <w:sz w:val="22"/>
        </w:rPr>
        <w:t>machine</w:t>
      </w:r>
      <w:r>
        <w:rPr>
          <w:spacing w:val="-8"/>
          <w:sz w:val="22"/>
        </w:rPr>
        <w:t xml:space="preserve"> </w:t>
      </w:r>
      <w:r>
        <w:rPr>
          <w:sz w:val="22"/>
        </w:rPr>
        <w:t>learning</w:t>
      </w:r>
      <w:r>
        <w:rPr>
          <w:spacing w:val="-9"/>
          <w:sz w:val="22"/>
        </w:rPr>
        <w:t xml:space="preserve"> </w:t>
      </w:r>
      <w:r>
        <w:rPr>
          <w:sz w:val="22"/>
        </w:rPr>
        <w:t>library</w:t>
      </w:r>
      <w:r>
        <w:rPr>
          <w:spacing w:val="-10"/>
          <w:sz w:val="22"/>
        </w:rPr>
        <w:t xml:space="preserve"> </w:t>
      </w:r>
      <w:r>
        <w:rPr>
          <w:sz w:val="22"/>
        </w:rPr>
        <w:t>that</w:t>
      </w:r>
      <w:r>
        <w:rPr>
          <w:spacing w:val="-8"/>
          <w:sz w:val="22"/>
        </w:rPr>
        <w:t xml:space="preserve"> </w:t>
      </w:r>
      <w:r>
        <w:rPr>
          <w:sz w:val="22"/>
        </w:rPr>
        <w:t>supports</w:t>
      </w:r>
      <w:r>
        <w:rPr>
          <w:spacing w:val="-10"/>
          <w:sz w:val="22"/>
        </w:rPr>
        <w:t xml:space="preserve"> </w:t>
      </w:r>
      <w:r>
        <w:rPr>
          <w:sz w:val="22"/>
        </w:rPr>
        <w:t>deep</w:t>
      </w:r>
      <w:r>
        <w:rPr>
          <w:spacing w:val="-9"/>
          <w:sz w:val="22"/>
        </w:rPr>
        <w:t xml:space="preserve"> </w:t>
      </w:r>
      <w:r>
        <w:rPr>
          <w:sz w:val="22"/>
        </w:rPr>
        <w:t>learning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models.</w:t>
      </w:r>
    </w:p>
    <w:p w14:paraId="73487143">
      <w:pPr>
        <w:pStyle w:val="7"/>
        <w:numPr>
          <w:ilvl w:val="0"/>
          <w:numId w:val="2"/>
        </w:numPr>
        <w:tabs>
          <w:tab w:val="left" w:pos="718"/>
          <w:tab w:val="left" w:pos="720"/>
        </w:tabs>
        <w:spacing w:before="180" w:after="0" w:line="259" w:lineRule="auto"/>
        <w:ind w:left="720" w:right="29" w:hanging="360"/>
        <w:jc w:val="left"/>
        <w:rPr>
          <w:sz w:val="22"/>
        </w:rPr>
      </w:pPr>
      <w:r>
        <w:rPr>
          <w:b/>
          <w:sz w:val="22"/>
        </w:rPr>
        <w:t>TensorFlow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Decision</w:t>
      </w:r>
      <w:r>
        <w:rPr>
          <w:b/>
          <w:spacing w:val="-10"/>
          <w:sz w:val="22"/>
        </w:rPr>
        <w:t xml:space="preserve"> </w:t>
      </w:r>
      <w:r>
        <w:rPr>
          <w:b/>
          <w:sz w:val="22"/>
        </w:rPr>
        <w:t>Forests</w:t>
      </w:r>
      <w:r>
        <w:rPr>
          <w:b/>
          <w:spacing w:val="-9"/>
          <w:sz w:val="22"/>
        </w:rPr>
        <w:t xml:space="preserve"> </w:t>
      </w:r>
      <w:r>
        <w:rPr>
          <w:b/>
          <w:sz w:val="22"/>
        </w:rPr>
        <w:t>(tensorflow_decision_forests)</w:t>
      </w:r>
      <w:r>
        <w:rPr>
          <w:b/>
          <w:spacing w:val="-8"/>
          <w:sz w:val="22"/>
        </w:rPr>
        <w:t xml:space="preserve"> </w:t>
      </w:r>
      <w:r>
        <w:rPr>
          <w:sz w:val="22"/>
        </w:rPr>
        <w:t>–</w:t>
      </w:r>
      <w:r>
        <w:rPr>
          <w:spacing w:val="-11"/>
          <w:sz w:val="22"/>
        </w:rPr>
        <w:t xml:space="preserve"> </w:t>
      </w:r>
      <w:r>
        <w:rPr>
          <w:sz w:val="22"/>
        </w:rPr>
        <w:t>A</w:t>
      </w:r>
      <w:r>
        <w:rPr>
          <w:spacing w:val="-9"/>
          <w:sz w:val="22"/>
        </w:rPr>
        <w:t xml:space="preserve"> </w:t>
      </w:r>
      <w:r>
        <w:rPr>
          <w:sz w:val="22"/>
        </w:rPr>
        <w:t>library</w:t>
      </w:r>
      <w:r>
        <w:rPr>
          <w:spacing w:val="-9"/>
          <w:sz w:val="22"/>
        </w:rPr>
        <w:t xml:space="preserve"> </w:t>
      </w:r>
      <w:r>
        <w:rPr>
          <w:sz w:val="22"/>
        </w:rPr>
        <w:t>that</w:t>
      </w:r>
      <w:r>
        <w:rPr>
          <w:spacing w:val="-11"/>
          <w:sz w:val="22"/>
        </w:rPr>
        <w:t xml:space="preserve"> </w:t>
      </w:r>
      <w:r>
        <w:rPr>
          <w:sz w:val="22"/>
        </w:rPr>
        <w:t>implements</w:t>
      </w:r>
      <w:r>
        <w:rPr>
          <w:spacing w:val="-8"/>
          <w:sz w:val="22"/>
        </w:rPr>
        <w:t xml:space="preserve"> </w:t>
      </w:r>
      <w:r>
        <w:rPr>
          <w:sz w:val="22"/>
        </w:rPr>
        <w:t>decision forest models, which are used for classification and regression tasks.</w:t>
      </w:r>
    </w:p>
    <w:p w14:paraId="00DD58CC">
      <w:pPr>
        <w:pStyle w:val="7"/>
        <w:numPr>
          <w:ilvl w:val="0"/>
          <w:numId w:val="2"/>
        </w:numPr>
        <w:tabs>
          <w:tab w:val="left" w:pos="718"/>
          <w:tab w:val="left" w:pos="720"/>
        </w:tabs>
        <w:spacing w:before="162" w:after="0" w:line="256" w:lineRule="auto"/>
        <w:ind w:left="720" w:right="236" w:hanging="360"/>
        <w:jc w:val="left"/>
        <w:rPr>
          <w:sz w:val="22"/>
        </w:rPr>
      </w:pPr>
      <w:r>
        <w:rPr>
          <w:b/>
          <w:sz w:val="22"/>
        </w:rPr>
        <w:t>CSV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(pd.read_csv)</w:t>
      </w:r>
      <w:r>
        <w:rPr>
          <w:b/>
          <w:spacing w:val="-5"/>
          <w:sz w:val="22"/>
        </w:rPr>
        <w:t xml:space="preserve"> </w:t>
      </w:r>
      <w:r>
        <w:rPr>
          <w:sz w:val="22"/>
        </w:rPr>
        <w:t>–</w:t>
      </w:r>
      <w:r>
        <w:rPr>
          <w:spacing w:val="-3"/>
          <w:sz w:val="22"/>
        </w:rPr>
        <w:t xml:space="preserve"> </w:t>
      </w:r>
      <w:r>
        <w:rPr>
          <w:sz w:val="22"/>
        </w:rPr>
        <w:t>A</w:t>
      </w:r>
      <w:r>
        <w:rPr>
          <w:spacing w:val="-4"/>
          <w:sz w:val="22"/>
        </w:rPr>
        <w:t xml:space="preserve"> </w:t>
      </w:r>
      <w:r>
        <w:rPr>
          <w:sz w:val="22"/>
        </w:rPr>
        <w:t>common</w:t>
      </w:r>
      <w:r>
        <w:rPr>
          <w:spacing w:val="-5"/>
          <w:sz w:val="22"/>
        </w:rPr>
        <w:t xml:space="preserve"> </w:t>
      </w:r>
      <w:r>
        <w:rPr>
          <w:sz w:val="22"/>
        </w:rPr>
        <w:t>file</w:t>
      </w:r>
      <w:r>
        <w:rPr>
          <w:spacing w:val="-7"/>
          <w:sz w:val="22"/>
        </w:rPr>
        <w:t xml:space="preserve"> </w:t>
      </w:r>
      <w:r>
        <w:rPr>
          <w:sz w:val="22"/>
        </w:rPr>
        <w:t>format</w:t>
      </w:r>
      <w:r>
        <w:rPr>
          <w:spacing w:val="-6"/>
          <w:sz w:val="22"/>
        </w:rPr>
        <w:t xml:space="preserve"> </w:t>
      </w:r>
      <w:r>
        <w:rPr>
          <w:sz w:val="22"/>
        </w:rPr>
        <w:t>for</w:t>
      </w:r>
      <w:r>
        <w:rPr>
          <w:spacing w:val="-6"/>
          <w:sz w:val="22"/>
        </w:rPr>
        <w:t xml:space="preserve"> </w:t>
      </w:r>
      <w:r>
        <w:rPr>
          <w:sz w:val="22"/>
        </w:rPr>
        <w:t>storing</w:t>
      </w:r>
      <w:r>
        <w:rPr>
          <w:spacing w:val="-5"/>
          <w:sz w:val="22"/>
        </w:rPr>
        <w:t xml:space="preserve"> </w:t>
      </w:r>
      <w:r>
        <w:rPr>
          <w:sz w:val="22"/>
        </w:rPr>
        <w:t>tabular</w:t>
      </w:r>
      <w:r>
        <w:rPr>
          <w:spacing w:val="-5"/>
          <w:sz w:val="22"/>
        </w:rPr>
        <w:t xml:space="preserve"> </w:t>
      </w:r>
      <w:r>
        <w:rPr>
          <w:sz w:val="22"/>
        </w:rPr>
        <w:t>data.</w:t>
      </w:r>
      <w:r>
        <w:rPr>
          <w:spacing w:val="-7"/>
          <w:sz w:val="22"/>
        </w:rPr>
        <w:t xml:space="preserve"> </w:t>
      </w:r>
      <w:r>
        <w:rPr>
          <w:sz w:val="22"/>
        </w:rPr>
        <w:t>Pandas</w:t>
      </w:r>
      <w:r>
        <w:rPr>
          <w:spacing w:val="-4"/>
          <w:sz w:val="22"/>
        </w:rPr>
        <w:t xml:space="preserve"> </w:t>
      </w:r>
      <w:r>
        <w:rPr>
          <w:sz w:val="22"/>
        </w:rPr>
        <w:t>can</w:t>
      </w:r>
      <w:r>
        <w:rPr>
          <w:spacing w:val="-5"/>
          <w:sz w:val="22"/>
        </w:rPr>
        <w:t xml:space="preserve"> </w:t>
      </w:r>
      <w:r>
        <w:rPr>
          <w:sz w:val="22"/>
        </w:rPr>
        <w:t>load</w:t>
      </w:r>
      <w:r>
        <w:rPr>
          <w:spacing w:val="-5"/>
          <w:sz w:val="22"/>
        </w:rPr>
        <w:t xml:space="preserve"> </w:t>
      </w:r>
      <w:r>
        <w:rPr>
          <w:sz w:val="22"/>
        </w:rPr>
        <w:t>these</w:t>
      </w:r>
      <w:r>
        <w:rPr>
          <w:spacing w:val="-6"/>
          <w:sz w:val="22"/>
        </w:rPr>
        <w:t xml:space="preserve"> </w:t>
      </w:r>
      <w:r>
        <w:rPr>
          <w:sz w:val="22"/>
        </w:rPr>
        <w:t>files into a DataFrame for analysis.</w:t>
      </w:r>
    </w:p>
    <w:p w14:paraId="0F774D8D">
      <w:pPr>
        <w:pStyle w:val="7"/>
        <w:numPr>
          <w:ilvl w:val="0"/>
          <w:numId w:val="2"/>
        </w:numPr>
        <w:tabs>
          <w:tab w:val="left" w:pos="718"/>
          <w:tab w:val="left" w:pos="720"/>
        </w:tabs>
        <w:spacing w:before="164" w:after="0" w:line="259" w:lineRule="auto"/>
        <w:ind w:left="720" w:right="195" w:hanging="360"/>
        <w:jc w:val="left"/>
        <w:rPr>
          <w:sz w:val="22"/>
        </w:rPr>
      </w:pPr>
      <w:r>
        <w:rPr>
          <w:b/>
          <w:sz w:val="22"/>
        </w:rPr>
        <w:t>Exploratory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Data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Analysis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(EDA)</w:t>
      </w:r>
      <w:r>
        <w:rPr>
          <w:b/>
          <w:spacing w:val="-3"/>
          <w:sz w:val="22"/>
        </w:rPr>
        <w:t xml:space="preserve"> </w:t>
      </w:r>
      <w:r>
        <w:rPr>
          <w:sz w:val="22"/>
        </w:rPr>
        <w:t>–</w:t>
      </w:r>
      <w:r>
        <w:rPr>
          <w:spacing w:val="-8"/>
          <w:sz w:val="22"/>
        </w:rPr>
        <w:t xml:space="preserve"> </w:t>
      </w:r>
      <w:r>
        <w:rPr>
          <w:sz w:val="22"/>
        </w:rPr>
        <w:t>The</w:t>
      </w:r>
      <w:r>
        <w:rPr>
          <w:spacing w:val="-6"/>
          <w:sz w:val="22"/>
        </w:rPr>
        <w:t xml:space="preserve"> </w:t>
      </w:r>
      <w:r>
        <w:rPr>
          <w:sz w:val="22"/>
        </w:rPr>
        <w:t>process</w:t>
      </w:r>
      <w:r>
        <w:rPr>
          <w:spacing w:val="-8"/>
          <w:sz w:val="22"/>
        </w:rPr>
        <w:t xml:space="preserve"> </w:t>
      </w:r>
      <w:r>
        <w:rPr>
          <w:sz w:val="22"/>
        </w:rPr>
        <w:t>of</w:t>
      </w:r>
      <w:r>
        <w:rPr>
          <w:spacing w:val="-6"/>
          <w:sz w:val="22"/>
        </w:rPr>
        <w:t xml:space="preserve"> </w:t>
      </w:r>
      <w:r>
        <w:rPr>
          <w:sz w:val="22"/>
        </w:rPr>
        <w:t>understanding</w:t>
      </w:r>
      <w:r>
        <w:rPr>
          <w:spacing w:val="-7"/>
          <w:sz w:val="22"/>
        </w:rPr>
        <w:t xml:space="preserve"> </w:t>
      </w:r>
      <w:r>
        <w:rPr>
          <w:sz w:val="22"/>
        </w:rPr>
        <w:t>the</w:t>
      </w:r>
      <w:r>
        <w:rPr>
          <w:spacing w:val="-8"/>
          <w:sz w:val="22"/>
        </w:rPr>
        <w:t xml:space="preserve"> </w:t>
      </w:r>
      <w:r>
        <w:rPr>
          <w:sz w:val="22"/>
        </w:rPr>
        <w:t>dataset</w:t>
      </w:r>
      <w:r>
        <w:rPr>
          <w:spacing w:val="-8"/>
          <w:sz w:val="22"/>
        </w:rPr>
        <w:t xml:space="preserve"> </w:t>
      </w:r>
      <w:r>
        <w:rPr>
          <w:sz w:val="22"/>
        </w:rPr>
        <w:t>through</w:t>
      </w:r>
      <w:r>
        <w:rPr>
          <w:spacing w:val="-7"/>
          <w:sz w:val="22"/>
        </w:rPr>
        <w:t xml:space="preserve"> </w:t>
      </w:r>
      <w:r>
        <w:rPr>
          <w:sz w:val="22"/>
        </w:rPr>
        <w:t>summary statistics, visualizations, and data cleaning.</w:t>
      </w:r>
    </w:p>
    <w:p w14:paraId="0906334A">
      <w:pPr>
        <w:pStyle w:val="7"/>
        <w:numPr>
          <w:ilvl w:val="0"/>
          <w:numId w:val="2"/>
        </w:numPr>
        <w:tabs>
          <w:tab w:val="left" w:pos="718"/>
          <w:tab w:val="left" w:pos="720"/>
        </w:tabs>
        <w:spacing w:before="160" w:after="0" w:line="259" w:lineRule="auto"/>
        <w:ind w:left="720" w:right="126" w:hanging="360"/>
        <w:jc w:val="left"/>
        <w:rPr>
          <w:sz w:val="22"/>
        </w:rPr>
      </w:pPr>
      <w:r>
        <w:rPr>
          <w:b/>
          <w:sz w:val="22"/>
        </w:rPr>
        <w:t>Feature</w:t>
      </w:r>
      <w:r>
        <w:rPr>
          <w:b/>
          <w:spacing w:val="-9"/>
          <w:sz w:val="22"/>
        </w:rPr>
        <w:t xml:space="preserve"> </w:t>
      </w:r>
      <w:r>
        <w:rPr>
          <w:b/>
          <w:sz w:val="22"/>
        </w:rPr>
        <w:t>Engineering</w:t>
      </w:r>
      <w:r>
        <w:rPr>
          <w:b/>
          <w:spacing w:val="-6"/>
          <w:sz w:val="22"/>
        </w:rPr>
        <w:t xml:space="preserve"> </w:t>
      </w:r>
      <w:r>
        <w:rPr>
          <w:sz w:val="22"/>
        </w:rPr>
        <w:t>–</w:t>
      </w:r>
      <w:r>
        <w:rPr>
          <w:spacing w:val="-5"/>
          <w:sz w:val="22"/>
        </w:rPr>
        <w:t xml:space="preserve"> </w:t>
      </w:r>
      <w:r>
        <w:rPr>
          <w:sz w:val="22"/>
        </w:rPr>
        <w:t>The</w:t>
      </w:r>
      <w:r>
        <w:rPr>
          <w:spacing w:val="-8"/>
          <w:sz w:val="22"/>
        </w:rPr>
        <w:t xml:space="preserve"> </w:t>
      </w:r>
      <w:r>
        <w:rPr>
          <w:sz w:val="22"/>
        </w:rPr>
        <w:t>process</w:t>
      </w:r>
      <w:r>
        <w:rPr>
          <w:spacing w:val="-8"/>
          <w:sz w:val="22"/>
        </w:rPr>
        <w:t xml:space="preserve"> </w:t>
      </w:r>
      <w:r>
        <w:rPr>
          <w:sz w:val="22"/>
        </w:rPr>
        <w:t>of</w:t>
      </w:r>
      <w:r>
        <w:rPr>
          <w:spacing w:val="-6"/>
          <w:sz w:val="22"/>
        </w:rPr>
        <w:t xml:space="preserve"> </w:t>
      </w:r>
      <w:r>
        <w:rPr>
          <w:sz w:val="22"/>
        </w:rPr>
        <w:t>creating</w:t>
      </w:r>
      <w:r>
        <w:rPr>
          <w:spacing w:val="-7"/>
          <w:sz w:val="22"/>
        </w:rPr>
        <w:t xml:space="preserve"> </w:t>
      </w:r>
      <w:r>
        <w:rPr>
          <w:sz w:val="22"/>
        </w:rPr>
        <w:t>new</w:t>
      </w:r>
      <w:r>
        <w:rPr>
          <w:spacing w:val="-5"/>
          <w:sz w:val="22"/>
        </w:rPr>
        <w:t xml:space="preserve"> </w:t>
      </w:r>
      <w:r>
        <w:rPr>
          <w:sz w:val="22"/>
        </w:rPr>
        <w:t>input</w:t>
      </w:r>
      <w:r>
        <w:rPr>
          <w:spacing w:val="-6"/>
          <w:sz w:val="22"/>
        </w:rPr>
        <w:t xml:space="preserve"> </w:t>
      </w:r>
      <w:r>
        <w:rPr>
          <w:sz w:val="22"/>
        </w:rPr>
        <w:t>features</w:t>
      </w:r>
      <w:r>
        <w:rPr>
          <w:spacing w:val="-5"/>
          <w:sz w:val="22"/>
        </w:rPr>
        <w:t xml:space="preserve"> </w:t>
      </w:r>
      <w:r>
        <w:rPr>
          <w:sz w:val="22"/>
        </w:rPr>
        <w:t>from</w:t>
      </w:r>
      <w:r>
        <w:rPr>
          <w:spacing w:val="-8"/>
          <w:sz w:val="22"/>
        </w:rPr>
        <w:t xml:space="preserve"> </w:t>
      </w:r>
      <w:r>
        <w:rPr>
          <w:sz w:val="22"/>
        </w:rPr>
        <w:t>existing</w:t>
      </w:r>
      <w:r>
        <w:rPr>
          <w:spacing w:val="-7"/>
          <w:sz w:val="22"/>
        </w:rPr>
        <w:t xml:space="preserve"> </w:t>
      </w:r>
      <w:r>
        <w:rPr>
          <w:sz w:val="22"/>
        </w:rPr>
        <w:t>data</w:t>
      </w:r>
      <w:r>
        <w:rPr>
          <w:spacing w:val="-6"/>
          <w:sz w:val="22"/>
        </w:rPr>
        <w:t xml:space="preserve"> </w:t>
      </w:r>
      <w:r>
        <w:rPr>
          <w:sz w:val="22"/>
        </w:rPr>
        <w:t>to</w:t>
      </w:r>
      <w:r>
        <w:rPr>
          <w:spacing w:val="-5"/>
          <w:sz w:val="22"/>
        </w:rPr>
        <w:t xml:space="preserve"> </w:t>
      </w:r>
      <w:r>
        <w:rPr>
          <w:sz w:val="22"/>
        </w:rPr>
        <w:t>improve model performance.</w:t>
      </w:r>
    </w:p>
    <w:p w14:paraId="53C005CB">
      <w:pPr>
        <w:pStyle w:val="7"/>
        <w:numPr>
          <w:ilvl w:val="0"/>
          <w:numId w:val="2"/>
        </w:numPr>
        <w:tabs>
          <w:tab w:val="left" w:pos="718"/>
          <w:tab w:val="left" w:pos="720"/>
        </w:tabs>
        <w:spacing w:before="159" w:after="0" w:line="259" w:lineRule="auto"/>
        <w:ind w:left="720" w:right="548" w:hanging="360"/>
        <w:jc w:val="left"/>
        <w:rPr>
          <w:sz w:val="22"/>
        </w:rPr>
      </w:pPr>
      <w:r>
        <w:rPr>
          <w:b/>
          <w:sz w:val="22"/>
        </w:rPr>
        <w:t>Classification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Task</w:t>
      </w:r>
      <w:r>
        <w:rPr>
          <w:b/>
          <w:spacing w:val="-4"/>
          <w:sz w:val="22"/>
        </w:rPr>
        <w:t xml:space="preserve"> </w:t>
      </w:r>
      <w:r>
        <w:rPr>
          <w:sz w:val="22"/>
        </w:rPr>
        <w:t>–</w:t>
      </w:r>
      <w:r>
        <w:rPr>
          <w:spacing w:val="-7"/>
          <w:sz w:val="22"/>
        </w:rPr>
        <w:t xml:space="preserve"> </w:t>
      </w:r>
      <w:r>
        <w:rPr>
          <w:sz w:val="22"/>
        </w:rPr>
        <w:t>A</w:t>
      </w:r>
      <w:r>
        <w:rPr>
          <w:spacing w:val="-5"/>
          <w:sz w:val="22"/>
        </w:rPr>
        <w:t xml:space="preserve"> </w:t>
      </w:r>
      <w:r>
        <w:rPr>
          <w:sz w:val="22"/>
        </w:rPr>
        <w:t>machine</w:t>
      </w:r>
      <w:r>
        <w:rPr>
          <w:spacing w:val="-5"/>
          <w:sz w:val="22"/>
        </w:rPr>
        <w:t xml:space="preserve"> </w:t>
      </w:r>
      <w:r>
        <w:rPr>
          <w:sz w:val="22"/>
        </w:rPr>
        <w:t>learning</w:t>
      </w:r>
      <w:r>
        <w:rPr>
          <w:spacing w:val="-6"/>
          <w:sz w:val="22"/>
        </w:rPr>
        <w:t xml:space="preserve"> </w:t>
      </w:r>
      <w:r>
        <w:rPr>
          <w:sz w:val="22"/>
        </w:rPr>
        <w:t>problem</w:t>
      </w:r>
      <w:r>
        <w:rPr>
          <w:spacing w:val="-6"/>
          <w:sz w:val="22"/>
        </w:rPr>
        <w:t xml:space="preserve"> </w:t>
      </w:r>
      <w:r>
        <w:rPr>
          <w:sz w:val="22"/>
        </w:rPr>
        <w:t>where</w:t>
      </w:r>
      <w:r>
        <w:rPr>
          <w:spacing w:val="-5"/>
          <w:sz w:val="22"/>
        </w:rPr>
        <w:t xml:space="preserve"> </w:t>
      </w:r>
      <w:r>
        <w:rPr>
          <w:sz w:val="22"/>
        </w:rPr>
        <w:t>the</w:t>
      </w:r>
      <w:r>
        <w:rPr>
          <w:spacing w:val="-7"/>
          <w:sz w:val="22"/>
        </w:rPr>
        <w:t xml:space="preserve"> </w:t>
      </w:r>
      <w:r>
        <w:rPr>
          <w:sz w:val="22"/>
        </w:rPr>
        <w:t>goal</w:t>
      </w:r>
      <w:r>
        <w:rPr>
          <w:spacing w:val="-5"/>
          <w:sz w:val="22"/>
        </w:rPr>
        <w:t xml:space="preserve"> </w:t>
      </w:r>
      <w:r>
        <w:rPr>
          <w:sz w:val="22"/>
        </w:rPr>
        <w:t>is</w:t>
      </w:r>
      <w:r>
        <w:rPr>
          <w:spacing w:val="-8"/>
          <w:sz w:val="22"/>
        </w:rPr>
        <w:t xml:space="preserve"> </w:t>
      </w:r>
      <w:r>
        <w:rPr>
          <w:sz w:val="22"/>
        </w:rPr>
        <w:t>to</w:t>
      </w:r>
      <w:r>
        <w:rPr>
          <w:spacing w:val="-7"/>
          <w:sz w:val="22"/>
        </w:rPr>
        <w:t xml:space="preserve"> </w:t>
      </w:r>
      <w:r>
        <w:rPr>
          <w:sz w:val="22"/>
        </w:rPr>
        <w:t>categorize</w:t>
      </w:r>
      <w:r>
        <w:rPr>
          <w:spacing w:val="-7"/>
          <w:sz w:val="22"/>
        </w:rPr>
        <w:t xml:space="preserve"> </w:t>
      </w:r>
      <w:r>
        <w:rPr>
          <w:sz w:val="22"/>
        </w:rPr>
        <w:t>data</w:t>
      </w:r>
      <w:r>
        <w:rPr>
          <w:spacing w:val="-5"/>
          <w:sz w:val="22"/>
        </w:rPr>
        <w:t xml:space="preserve"> </w:t>
      </w:r>
      <w:r>
        <w:rPr>
          <w:sz w:val="22"/>
        </w:rPr>
        <w:t>(e.g., predicting whether a passenger was transported or not).</w:t>
      </w:r>
    </w:p>
    <w:p w14:paraId="46632804">
      <w:pPr>
        <w:pStyle w:val="7"/>
        <w:numPr>
          <w:ilvl w:val="0"/>
          <w:numId w:val="2"/>
        </w:numPr>
        <w:tabs>
          <w:tab w:val="left" w:pos="718"/>
          <w:tab w:val="left" w:pos="720"/>
        </w:tabs>
        <w:spacing w:before="159" w:after="0" w:line="259" w:lineRule="auto"/>
        <w:ind w:left="720" w:right="88" w:hanging="360"/>
        <w:jc w:val="left"/>
        <w:rPr>
          <w:sz w:val="22"/>
        </w:rPr>
      </w:pPr>
      <w:r>
        <w:rPr>
          <w:b/>
          <w:sz w:val="22"/>
        </w:rPr>
        <w:t>Model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Training</w:t>
      </w:r>
      <w:r>
        <w:rPr>
          <w:b/>
          <w:spacing w:val="-5"/>
          <w:sz w:val="22"/>
        </w:rPr>
        <w:t xml:space="preserve"> </w:t>
      </w:r>
      <w:r>
        <w:rPr>
          <w:sz w:val="22"/>
        </w:rPr>
        <w:t>–</w:t>
      </w:r>
      <w:r>
        <w:rPr>
          <w:spacing w:val="-7"/>
          <w:sz w:val="22"/>
        </w:rPr>
        <w:t xml:space="preserve"> </w:t>
      </w:r>
      <w:r>
        <w:rPr>
          <w:sz w:val="22"/>
        </w:rPr>
        <w:t>The</w:t>
      </w:r>
      <w:r>
        <w:rPr>
          <w:spacing w:val="-5"/>
          <w:sz w:val="22"/>
        </w:rPr>
        <w:t xml:space="preserve"> </w:t>
      </w:r>
      <w:r>
        <w:rPr>
          <w:sz w:val="22"/>
        </w:rPr>
        <w:t>process</w:t>
      </w:r>
      <w:r>
        <w:rPr>
          <w:spacing w:val="-7"/>
          <w:sz w:val="22"/>
        </w:rPr>
        <w:t xml:space="preserve"> </w:t>
      </w:r>
      <w:r>
        <w:rPr>
          <w:sz w:val="22"/>
        </w:rPr>
        <w:t>of</w:t>
      </w:r>
      <w:r>
        <w:rPr>
          <w:spacing w:val="-5"/>
          <w:sz w:val="22"/>
        </w:rPr>
        <w:t xml:space="preserve"> </w:t>
      </w:r>
      <w:r>
        <w:rPr>
          <w:sz w:val="22"/>
        </w:rPr>
        <w:t>teaching</w:t>
      </w:r>
      <w:r>
        <w:rPr>
          <w:spacing w:val="-6"/>
          <w:sz w:val="22"/>
        </w:rPr>
        <w:t xml:space="preserve"> </w:t>
      </w:r>
      <w:r>
        <w:rPr>
          <w:sz w:val="22"/>
        </w:rPr>
        <w:t>a</w:t>
      </w:r>
      <w:r>
        <w:rPr>
          <w:spacing w:val="-5"/>
          <w:sz w:val="22"/>
        </w:rPr>
        <w:t xml:space="preserve"> </w:t>
      </w:r>
      <w:r>
        <w:rPr>
          <w:sz w:val="22"/>
        </w:rPr>
        <w:t>machine</w:t>
      </w:r>
      <w:r>
        <w:rPr>
          <w:spacing w:val="-5"/>
          <w:sz w:val="22"/>
        </w:rPr>
        <w:t xml:space="preserve"> </w:t>
      </w:r>
      <w:r>
        <w:rPr>
          <w:sz w:val="22"/>
        </w:rPr>
        <w:t>learning</w:t>
      </w:r>
      <w:r>
        <w:rPr>
          <w:spacing w:val="-6"/>
          <w:sz w:val="22"/>
        </w:rPr>
        <w:t xml:space="preserve"> </w:t>
      </w:r>
      <w:r>
        <w:rPr>
          <w:sz w:val="22"/>
        </w:rPr>
        <w:t>model</w:t>
      </w:r>
      <w:r>
        <w:rPr>
          <w:spacing w:val="-5"/>
          <w:sz w:val="22"/>
        </w:rPr>
        <w:t xml:space="preserve"> </w:t>
      </w:r>
      <w:r>
        <w:rPr>
          <w:sz w:val="22"/>
        </w:rPr>
        <w:t>to</w:t>
      </w:r>
      <w:r>
        <w:rPr>
          <w:spacing w:val="-6"/>
          <w:sz w:val="22"/>
        </w:rPr>
        <w:t xml:space="preserve"> </w:t>
      </w:r>
      <w:r>
        <w:rPr>
          <w:sz w:val="22"/>
        </w:rPr>
        <w:t>recognize</w:t>
      </w:r>
      <w:r>
        <w:rPr>
          <w:spacing w:val="-5"/>
          <w:sz w:val="22"/>
        </w:rPr>
        <w:t xml:space="preserve"> </w:t>
      </w:r>
      <w:r>
        <w:rPr>
          <w:sz w:val="22"/>
        </w:rPr>
        <w:t>patterns</w:t>
      </w:r>
      <w:r>
        <w:rPr>
          <w:spacing w:val="-5"/>
          <w:sz w:val="22"/>
        </w:rPr>
        <w:t xml:space="preserve"> </w:t>
      </w:r>
      <w:r>
        <w:rPr>
          <w:sz w:val="22"/>
        </w:rPr>
        <w:t>in</w:t>
      </w:r>
      <w:r>
        <w:rPr>
          <w:spacing w:val="-7"/>
          <w:sz w:val="22"/>
        </w:rPr>
        <w:t xml:space="preserve"> </w:t>
      </w:r>
      <w:r>
        <w:rPr>
          <w:sz w:val="22"/>
        </w:rPr>
        <w:t xml:space="preserve">the </w:t>
      </w:r>
      <w:r>
        <w:rPr>
          <w:spacing w:val="-2"/>
          <w:sz w:val="22"/>
        </w:rPr>
        <w:t>dataset.</w:t>
      </w:r>
    </w:p>
    <w:p w14:paraId="3210FF92">
      <w:pPr>
        <w:pStyle w:val="7"/>
        <w:spacing w:after="0" w:line="259" w:lineRule="auto"/>
        <w:jc w:val="left"/>
        <w:rPr>
          <w:sz w:val="22"/>
        </w:rPr>
        <w:sectPr>
          <w:pgSz w:w="12240" w:h="15840"/>
          <w:pgMar w:top="1380" w:right="1440" w:bottom="280" w:left="1440" w:header="720" w:footer="720" w:gutter="0"/>
          <w:pgBorders w:offsetFrom="page">
            <w:top w:val="thinThickSmallGap" w:color="000000" w:sz="24" w:space="25"/>
            <w:left w:val="thinThickSmallGap" w:color="000000" w:sz="24" w:space="25"/>
            <w:bottom w:val="thickThinSmallGap" w:color="000000" w:sz="24" w:space="25"/>
            <w:right w:val="thickThinSmallGap" w:color="000000" w:sz="24" w:space="25"/>
          </w:pgBorders>
          <w:cols w:space="720" w:num="1"/>
        </w:sectPr>
      </w:pPr>
    </w:p>
    <w:p w14:paraId="6100D67B">
      <w:pPr>
        <w:pStyle w:val="7"/>
        <w:numPr>
          <w:ilvl w:val="0"/>
          <w:numId w:val="2"/>
        </w:numPr>
        <w:tabs>
          <w:tab w:val="left" w:pos="718"/>
          <w:tab w:val="left" w:pos="720"/>
        </w:tabs>
        <w:spacing w:before="39" w:after="0" w:line="259" w:lineRule="auto"/>
        <w:ind w:left="720" w:right="273" w:hanging="360"/>
        <w:jc w:val="left"/>
        <w:rPr>
          <w:sz w:val="22"/>
        </w:rPr>
      </w:pPr>
      <w:r>
        <w:rPr>
          <w:b/>
          <w:sz w:val="22"/>
        </w:rPr>
        <w:t>Evaluation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Metrics</w:t>
      </w:r>
      <w:r>
        <w:rPr>
          <w:b/>
          <w:spacing w:val="-7"/>
          <w:sz w:val="22"/>
        </w:rPr>
        <w:t xml:space="preserve"> </w:t>
      </w:r>
      <w:r>
        <w:rPr>
          <w:sz w:val="22"/>
        </w:rPr>
        <w:t>–</w:t>
      </w:r>
      <w:r>
        <w:rPr>
          <w:spacing w:val="-5"/>
          <w:sz w:val="22"/>
        </w:rPr>
        <w:t xml:space="preserve"> </w:t>
      </w:r>
      <w:r>
        <w:rPr>
          <w:sz w:val="22"/>
        </w:rPr>
        <w:t>Measures</w:t>
      </w:r>
      <w:r>
        <w:rPr>
          <w:spacing w:val="-5"/>
          <w:sz w:val="22"/>
        </w:rPr>
        <w:t xml:space="preserve"> </w:t>
      </w:r>
      <w:r>
        <w:rPr>
          <w:sz w:val="22"/>
        </w:rPr>
        <w:t>such</w:t>
      </w:r>
      <w:r>
        <w:rPr>
          <w:spacing w:val="-8"/>
          <w:sz w:val="22"/>
        </w:rPr>
        <w:t xml:space="preserve"> </w:t>
      </w:r>
      <w:r>
        <w:rPr>
          <w:sz w:val="22"/>
        </w:rPr>
        <w:t>as</w:t>
      </w:r>
      <w:r>
        <w:rPr>
          <w:spacing w:val="-8"/>
          <w:sz w:val="22"/>
        </w:rPr>
        <w:t xml:space="preserve"> </w:t>
      </w:r>
      <w:r>
        <w:rPr>
          <w:sz w:val="22"/>
        </w:rPr>
        <w:t>accuracy,</w:t>
      </w:r>
      <w:r>
        <w:rPr>
          <w:spacing w:val="-6"/>
          <w:sz w:val="22"/>
        </w:rPr>
        <w:t xml:space="preserve"> </w:t>
      </w:r>
      <w:r>
        <w:rPr>
          <w:sz w:val="22"/>
        </w:rPr>
        <w:t>precision,</w:t>
      </w:r>
      <w:r>
        <w:rPr>
          <w:spacing w:val="-6"/>
          <w:sz w:val="22"/>
        </w:rPr>
        <w:t xml:space="preserve"> </w:t>
      </w:r>
      <w:r>
        <w:rPr>
          <w:sz w:val="22"/>
        </w:rPr>
        <w:t>recall,</w:t>
      </w:r>
      <w:r>
        <w:rPr>
          <w:spacing w:val="-6"/>
          <w:sz w:val="22"/>
        </w:rPr>
        <w:t xml:space="preserve"> </w:t>
      </w:r>
      <w:r>
        <w:rPr>
          <w:sz w:val="22"/>
        </w:rPr>
        <w:t>and</w:t>
      </w:r>
      <w:r>
        <w:rPr>
          <w:spacing w:val="-8"/>
          <w:sz w:val="22"/>
        </w:rPr>
        <w:t xml:space="preserve"> </w:t>
      </w:r>
      <w:r>
        <w:rPr>
          <w:sz w:val="22"/>
        </w:rPr>
        <w:t>F1-score</w:t>
      </w:r>
      <w:r>
        <w:rPr>
          <w:spacing w:val="-6"/>
          <w:sz w:val="22"/>
        </w:rPr>
        <w:t xml:space="preserve"> </w:t>
      </w:r>
      <w:r>
        <w:rPr>
          <w:sz w:val="22"/>
        </w:rPr>
        <w:t>used</w:t>
      </w:r>
      <w:r>
        <w:rPr>
          <w:spacing w:val="-6"/>
          <w:sz w:val="22"/>
        </w:rPr>
        <w:t xml:space="preserve"> </w:t>
      </w:r>
      <w:r>
        <w:rPr>
          <w:sz w:val="22"/>
        </w:rPr>
        <w:t>to</w:t>
      </w:r>
      <w:r>
        <w:rPr>
          <w:spacing w:val="-8"/>
          <w:sz w:val="22"/>
        </w:rPr>
        <w:t xml:space="preserve"> </w:t>
      </w:r>
      <w:r>
        <w:rPr>
          <w:sz w:val="22"/>
        </w:rPr>
        <w:t>assess model performance.</w:t>
      </w:r>
    </w:p>
    <w:p w14:paraId="61F267CF">
      <w:pPr>
        <w:pStyle w:val="5"/>
        <w:spacing w:before="219"/>
        <w:rPr>
          <w:sz w:val="32"/>
        </w:rPr>
      </w:pPr>
    </w:p>
    <w:p w14:paraId="7BCB2F53">
      <w:pPr>
        <w:spacing w:before="1"/>
        <w:ind w:left="0" w:right="0" w:firstLine="0"/>
        <w:jc w:val="center"/>
        <w:rPr>
          <w:rFonts w:ascii="Times New Roman"/>
          <w:b/>
          <w:sz w:val="32"/>
        </w:rPr>
      </w:pPr>
      <w:r>
        <w:rPr>
          <w:rFonts w:ascii="Times New Roman"/>
          <w:b/>
          <w:sz w:val="32"/>
        </w:rPr>
        <mc:AlternateContent>
          <mc:Choice Requires="wpg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-166370</wp:posOffset>
                </wp:positionV>
                <wp:extent cx="5944870" cy="20320"/>
                <wp:effectExtent l="0" t="0" r="0" b="0"/>
                <wp:wrapNone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5941821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304" y="507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5941821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727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304" y="1727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-13.1pt;height:1.6pt;width:468.1pt;mso-position-horizontal-relative:page;z-index:251659264;mso-width-relative:page;mso-height-relative:page;" coordsize="5944870,20320" o:gfxdata="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">
                <o:lock v:ext="edit" aspectratio="f"/>
                <v:shape id="Graphic 3" o:spid="_x0000_s1026" o:spt="100" style="position:absolute;left:0;top:0;height:20320;width:5943600;" fillcolor="#9F9F9F" filled="t" stroked="f" coordsize="5943600,20320" o:gfxdata="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7/jMivQAA&#10;ANoAAAAPAAAAAAAAAAEAIAAAACIAAABkcnMvZG93bnJldi54bWxQSwECFAAUAAAACACHTuJAMy8F&#10;njsAAAA5AAAAEAAAAAAAAAABACAAAAAMAQAAZHJzL3NoYXBleG1sLnhtbFBLBQYAAAAABgAGAFsB&#10;AAC2AwAAAAA=&#10;" path="m5943600,0l0,0,0,20320,5943600,20320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" o:spid="_x0000_s1026" o:spt="100" style="position:absolute;left:5941821;top:507;height:3175;width:3175;" fillcolor="#E2E2E2" filled="t" stroked="f" coordsize="3175,3175" o:gfxdata="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h7ZMTugAAANoA&#10;AAAPAAAAAAAAAAEAIAAAACIAAABkcnMvZG93bnJldi54bWxQSwECFAAUAAAACACHTuJAMy8FnjsA&#10;AAA5AAAAEAAAAAAAAAABACAAAAAJAQAAZHJzL3NoYXBleG1sLnhtbFBLBQYAAAAABgAGAFsBAACz&#10;AwAAAAA=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" o:spid="_x0000_s1026" o:spt="100" style="position:absolute;left:304;top:507;height:17145;width:5944870;" fillcolor="#9F9F9F" filled="t" stroked="f" coordsize="5944870,17145" o:gfxdata="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x3c8avQAA&#10;ANoAAAAPAAAAAAAAAAEAIAAAACIAAABkcnMvZG93bnJldi54bWxQSwECFAAUAAAACACHTuJAMy8F&#10;njsAAAA5AAAAEAAAAAAAAAABACAAAAAMAQAAZHJzL3NoYXBleG1sLnhtbFBLBQYAAAAABgAGAFsB&#10;AAC2AwAAAAA=&#10;" path="m3048,3048l0,3048,0,16764,3048,16764,3048,3048xem5944552,0l5941517,0,5941517,3048,5944552,3048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" o:spid="_x0000_s1026" o:spt="100" style="position:absolute;left:5941821;top:3556;height:13970;width:3175;" fillcolor="#E2E2E2" filled="t" stroked="f" coordsize="3175,13970" o:gfxdata="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q/XF/LgAAADaAAAA&#10;DwAAAAAAAAABACAAAAAiAAAAZHJzL2Rvd25yZXYueG1sUEsBAhQAFAAAAAgAh07iQDMvBZ47AAAA&#10;OQAAABAAAAAAAAAAAQAgAAAABwEAAGRycy9zaGFwZXhtbC54bWxQSwUGAAAAAAYABgBbAQAAsQMA&#10;AAAA&#10;" path="m3047,0l0,0,0,13716,3047,13716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" o:spid="_x0000_s1026" o:spt="100" style="position:absolute;left:304;top:17272;height:3175;width:3175;" fillcolor="#9F9F9F" filled="t" stroked="f" coordsize="3175,3175" o:gfxdata="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4Z1pQrgAAADaAAAA&#10;DwAAAAAAAAABACAAAAAiAAAAZHJzL2Rvd25yZXYueG1sUEsBAhQAFAAAAAgAh07iQDMvBZ47AAAA&#10;OQAAABAAAAAAAAAAAQAgAAAABwEAAGRycy9zaGFwZXhtbC54bWxQSwUGAAAAAAYABgBbAQAAsQMA&#10;AAAA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" o:spid="_x0000_s1026" o:spt="100" style="position:absolute;left:304;top:17271;height:3175;width:5944870;" fillcolor="#E2E2E2" filled="t" stroked="f" coordsize="5944870,3175" o:gfxdata="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N0fYPrgAAADaAAAA&#10;DwAAAAAAAAABACAAAAAiAAAAZHJzL2Rvd25yZXYueG1sUEsBAhQAFAAAAAgAh07iQDMvBZ47AAAA&#10;OQAAABAAAAAAAAAAAQAgAAAABwEAAGRycy9zaGFwZXhtbC54bWxQSwUGAAAAAAYABgBbAQAAsQMA&#10;AAAA&#10;" path="m5941428,0l3048,0,0,0,0,3048,3048,3048,5941428,3048,5941428,0xem5944552,0l5941517,0,5941517,3048,5944552,3048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rFonts w:ascii="Times New Roman"/>
          <w:b/>
          <w:color w:val="006FC0"/>
          <w:sz w:val="32"/>
        </w:rPr>
        <w:t>Code</w:t>
      </w:r>
      <w:r>
        <w:rPr>
          <w:rFonts w:ascii="Times New Roman"/>
          <w:b/>
          <w:color w:val="006FC0"/>
          <w:spacing w:val="-9"/>
          <w:sz w:val="32"/>
        </w:rPr>
        <w:t xml:space="preserve"> </w:t>
      </w:r>
      <w:r>
        <w:rPr>
          <w:rFonts w:ascii="Times New Roman"/>
          <w:b/>
          <w:color w:val="006FC0"/>
          <w:spacing w:val="-2"/>
          <w:sz w:val="32"/>
        </w:rPr>
        <w:t>Explanation</w:t>
      </w:r>
    </w:p>
    <w:p w14:paraId="60F0A72D">
      <w:pPr>
        <w:pStyle w:val="2"/>
        <w:numPr>
          <w:ilvl w:val="0"/>
          <w:numId w:val="3"/>
        </w:numPr>
        <w:tabs>
          <w:tab w:val="left" w:pos="276"/>
        </w:tabs>
        <w:spacing w:before="189" w:after="0" w:line="240" w:lineRule="auto"/>
        <w:ind w:left="276" w:right="0" w:hanging="276"/>
        <w:jc w:val="left"/>
      </w:pPr>
      <w:r>
        <w:rPr>
          <w:color w:val="006FC0"/>
        </w:rPr>
        <w:t>Importing</w:t>
      </w:r>
      <w:r>
        <w:rPr>
          <w:color w:val="006FC0"/>
          <w:spacing w:val="-10"/>
        </w:rPr>
        <w:t xml:space="preserve"> </w:t>
      </w:r>
      <w:r>
        <w:rPr>
          <w:color w:val="006FC0"/>
          <w:spacing w:val="-2"/>
        </w:rPr>
        <w:t>Libraries</w:t>
      </w:r>
    </w:p>
    <w:p w14:paraId="4AAA5EB0">
      <w:pPr>
        <w:pStyle w:val="5"/>
        <w:spacing w:before="186" w:line="403" w:lineRule="auto"/>
        <w:ind w:right="3405"/>
        <w:rPr>
          <w:b/>
        </w:rPr>
      </w:pPr>
      <w:r>
        <w:t>The</w:t>
      </w:r>
      <w:r>
        <w:rPr>
          <w:spacing w:val="-7"/>
        </w:rPr>
        <w:t xml:space="preserve"> </w:t>
      </w:r>
      <w:r>
        <w:t>notebook</w:t>
      </w:r>
      <w:r>
        <w:rPr>
          <w:spacing w:val="-8"/>
        </w:rPr>
        <w:t xml:space="preserve"> </w:t>
      </w:r>
      <w:r>
        <w:t>begins</w:t>
      </w:r>
      <w:r>
        <w:rPr>
          <w:spacing w:val="-7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importing</w:t>
      </w:r>
      <w:r>
        <w:rPr>
          <w:spacing w:val="-7"/>
        </w:rPr>
        <w:t xml:space="preserve"> </w:t>
      </w:r>
      <w:r>
        <w:t>essential</w:t>
      </w:r>
      <w:r>
        <w:rPr>
          <w:spacing w:val="-8"/>
        </w:rPr>
        <w:t xml:space="preserve"> </w:t>
      </w:r>
      <w:r>
        <w:t>Python</w:t>
      </w:r>
      <w:r>
        <w:rPr>
          <w:spacing w:val="-7"/>
        </w:rPr>
        <w:t xml:space="preserve"> </w:t>
      </w:r>
      <w:r>
        <w:t xml:space="preserve">libraries: import </w:t>
      </w:r>
      <w:r>
        <w:rPr>
          <w:b/>
        </w:rPr>
        <w:t xml:space="preserve">tensorflow </w:t>
      </w:r>
      <w:r>
        <w:t xml:space="preserve">as </w:t>
      </w:r>
      <w:r>
        <w:rPr>
          <w:b/>
        </w:rPr>
        <w:t>tf</w:t>
      </w:r>
    </w:p>
    <w:p w14:paraId="1537E9B2">
      <w:pPr>
        <w:spacing w:before="0" w:line="266" w:lineRule="exact"/>
        <w:ind w:left="0" w:right="0" w:firstLine="0"/>
        <w:jc w:val="left"/>
        <w:rPr>
          <w:b/>
          <w:sz w:val="22"/>
        </w:rPr>
      </w:pPr>
      <w:r>
        <w:rPr>
          <w:spacing w:val="-2"/>
          <w:sz w:val="22"/>
        </w:rPr>
        <w:t>import</w:t>
      </w:r>
      <w:r>
        <w:rPr>
          <w:spacing w:val="8"/>
          <w:sz w:val="22"/>
        </w:rPr>
        <w:t xml:space="preserve"> </w:t>
      </w:r>
      <w:r>
        <w:rPr>
          <w:b/>
          <w:spacing w:val="-2"/>
          <w:sz w:val="22"/>
        </w:rPr>
        <w:t>tensorflow_decision_forests</w:t>
      </w:r>
      <w:r>
        <w:rPr>
          <w:b/>
          <w:spacing w:val="12"/>
          <w:sz w:val="22"/>
        </w:rPr>
        <w:t xml:space="preserve"> </w:t>
      </w:r>
      <w:r>
        <w:rPr>
          <w:spacing w:val="-2"/>
          <w:sz w:val="22"/>
        </w:rPr>
        <w:t>as</w:t>
      </w:r>
      <w:r>
        <w:rPr>
          <w:spacing w:val="6"/>
          <w:sz w:val="22"/>
        </w:rPr>
        <w:t xml:space="preserve"> </w:t>
      </w:r>
      <w:r>
        <w:rPr>
          <w:b/>
          <w:spacing w:val="-4"/>
          <w:sz w:val="22"/>
        </w:rPr>
        <w:t>tfdf</w:t>
      </w:r>
    </w:p>
    <w:p w14:paraId="301D9319">
      <w:pPr>
        <w:spacing w:before="181"/>
        <w:ind w:left="0" w:right="0" w:firstLine="0"/>
        <w:jc w:val="left"/>
        <w:rPr>
          <w:b/>
          <w:sz w:val="22"/>
        </w:rPr>
      </w:pPr>
      <w:r>
        <w:rPr>
          <w:sz w:val="22"/>
        </w:rPr>
        <w:t>import</w:t>
      </w:r>
      <w:r>
        <w:rPr>
          <w:spacing w:val="-4"/>
          <w:sz w:val="22"/>
        </w:rPr>
        <w:t xml:space="preserve"> </w:t>
      </w:r>
      <w:r>
        <w:rPr>
          <w:b/>
          <w:sz w:val="22"/>
        </w:rPr>
        <w:t>pandas</w:t>
      </w:r>
      <w:r>
        <w:rPr>
          <w:b/>
          <w:spacing w:val="-2"/>
          <w:sz w:val="22"/>
        </w:rPr>
        <w:t xml:space="preserve"> </w:t>
      </w:r>
      <w:r>
        <w:rPr>
          <w:sz w:val="22"/>
        </w:rPr>
        <w:t>as</w:t>
      </w:r>
      <w:r>
        <w:rPr>
          <w:spacing w:val="-3"/>
          <w:sz w:val="22"/>
        </w:rPr>
        <w:t xml:space="preserve"> </w:t>
      </w:r>
      <w:r>
        <w:rPr>
          <w:b/>
          <w:spacing w:val="-5"/>
          <w:sz w:val="22"/>
        </w:rPr>
        <w:t>pd</w:t>
      </w:r>
    </w:p>
    <w:p w14:paraId="7D61976F">
      <w:pPr>
        <w:spacing w:before="183"/>
        <w:ind w:left="0" w:right="0" w:firstLine="0"/>
        <w:jc w:val="left"/>
        <w:rPr>
          <w:b/>
          <w:sz w:val="22"/>
        </w:rPr>
      </w:pPr>
      <w:r>
        <w:rPr>
          <w:sz w:val="22"/>
        </w:rPr>
        <w:t>import</w:t>
      </w:r>
      <w:r>
        <w:rPr>
          <w:spacing w:val="-3"/>
          <w:sz w:val="22"/>
        </w:rPr>
        <w:t xml:space="preserve"> </w:t>
      </w:r>
      <w:r>
        <w:rPr>
          <w:b/>
          <w:sz w:val="22"/>
        </w:rPr>
        <w:t>numpy</w:t>
      </w:r>
      <w:r>
        <w:rPr>
          <w:b/>
          <w:spacing w:val="-2"/>
          <w:sz w:val="22"/>
        </w:rPr>
        <w:t xml:space="preserve"> </w:t>
      </w:r>
      <w:r>
        <w:rPr>
          <w:sz w:val="22"/>
        </w:rPr>
        <w:t>as</w:t>
      </w:r>
      <w:r>
        <w:rPr>
          <w:spacing w:val="-4"/>
          <w:sz w:val="22"/>
        </w:rPr>
        <w:t xml:space="preserve"> </w:t>
      </w:r>
      <w:r>
        <w:rPr>
          <w:b/>
          <w:spacing w:val="-5"/>
          <w:sz w:val="22"/>
        </w:rPr>
        <w:t>np</w:t>
      </w:r>
    </w:p>
    <w:p w14:paraId="10CB4724">
      <w:pPr>
        <w:spacing w:before="180"/>
        <w:ind w:left="0" w:right="0" w:firstLine="0"/>
        <w:jc w:val="left"/>
        <w:rPr>
          <w:b/>
          <w:sz w:val="22"/>
        </w:rPr>
      </w:pPr>
      <w:r>
        <w:rPr>
          <w:sz w:val="22"/>
        </w:rPr>
        <w:t>import</w:t>
      </w:r>
      <w:r>
        <w:rPr>
          <w:spacing w:val="-4"/>
          <w:sz w:val="22"/>
        </w:rPr>
        <w:t xml:space="preserve"> </w:t>
      </w:r>
      <w:r>
        <w:rPr>
          <w:b/>
          <w:sz w:val="22"/>
        </w:rPr>
        <w:t>seaborn</w:t>
      </w:r>
      <w:r>
        <w:rPr>
          <w:b/>
          <w:spacing w:val="-3"/>
          <w:sz w:val="22"/>
        </w:rPr>
        <w:t xml:space="preserve"> </w:t>
      </w:r>
      <w:r>
        <w:rPr>
          <w:sz w:val="22"/>
        </w:rPr>
        <w:t>as</w:t>
      </w:r>
      <w:r>
        <w:rPr>
          <w:spacing w:val="-4"/>
          <w:sz w:val="22"/>
        </w:rPr>
        <w:t xml:space="preserve"> </w:t>
      </w:r>
      <w:r>
        <w:rPr>
          <w:b/>
          <w:spacing w:val="-5"/>
          <w:sz w:val="22"/>
        </w:rPr>
        <w:t>sns</w:t>
      </w:r>
    </w:p>
    <w:p w14:paraId="403D6974">
      <w:pPr>
        <w:spacing w:before="183"/>
        <w:ind w:left="0" w:right="0" w:firstLine="0"/>
        <w:jc w:val="left"/>
        <w:rPr>
          <w:b/>
          <w:sz w:val="22"/>
        </w:rPr>
      </w:pPr>
      <w:r>
        <w:rPr>
          <w:sz w:val="22"/>
        </w:rPr>
        <w:t>import</w:t>
      </w:r>
      <w:r>
        <w:rPr>
          <w:spacing w:val="-9"/>
          <w:sz w:val="22"/>
        </w:rPr>
        <w:t xml:space="preserve"> </w:t>
      </w:r>
      <w:r>
        <w:rPr>
          <w:b/>
          <w:sz w:val="22"/>
        </w:rPr>
        <w:t>matplotlib.pyplot</w:t>
      </w:r>
      <w:r>
        <w:rPr>
          <w:b/>
          <w:spacing w:val="-7"/>
          <w:sz w:val="22"/>
        </w:rPr>
        <w:t xml:space="preserve"> </w:t>
      </w:r>
      <w:r>
        <w:rPr>
          <w:sz w:val="22"/>
        </w:rPr>
        <w:t>as</w:t>
      </w:r>
      <w:r>
        <w:rPr>
          <w:spacing w:val="-8"/>
          <w:sz w:val="22"/>
        </w:rPr>
        <w:t xml:space="preserve"> </w:t>
      </w:r>
      <w:r>
        <w:rPr>
          <w:b/>
          <w:spacing w:val="-5"/>
          <w:sz w:val="22"/>
        </w:rPr>
        <w:t>plt</w:t>
      </w:r>
    </w:p>
    <w:p w14:paraId="49F9AFDE">
      <w:pPr>
        <w:spacing w:before="180"/>
        <w:ind w:left="0" w:right="0" w:firstLine="0"/>
        <w:jc w:val="left"/>
        <w:rPr>
          <w:sz w:val="22"/>
        </w:rPr>
      </w:pPr>
      <w:r>
        <w:rPr>
          <w:sz w:val="22"/>
        </w:rPr>
        <w:t>These</w:t>
      </w:r>
      <w:r>
        <w:rPr>
          <w:spacing w:val="-8"/>
          <w:sz w:val="22"/>
        </w:rPr>
        <w:t xml:space="preserve"> </w:t>
      </w:r>
      <w:r>
        <w:rPr>
          <w:sz w:val="22"/>
        </w:rPr>
        <w:t>libraries</w:t>
      </w:r>
      <w:r>
        <w:rPr>
          <w:spacing w:val="-6"/>
          <w:sz w:val="22"/>
        </w:rPr>
        <w:t xml:space="preserve"> </w:t>
      </w:r>
      <w:r>
        <w:rPr>
          <w:sz w:val="22"/>
        </w:rPr>
        <w:t>are</w:t>
      </w:r>
      <w:r>
        <w:rPr>
          <w:spacing w:val="-8"/>
          <w:sz w:val="22"/>
        </w:rPr>
        <w:t xml:space="preserve"> </w:t>
      </w:r>
      <w:r>
        <w:rPr>
          <w:sz w:val="22"/>
        </w:rPr>
        <w:t>used</w:t>
      </w:r>
      <w:r>
        <w:rPr>
          <w:spacing w:val="-7"/>
          <w:sz w:val="22"/>
        </w:rPr>
        <w:t xml:space="preserve"> </w:t>
      </w:r>
      <w:r>
        <w:rPr>
          <w:sz w:val="22"/>
        </w:rPr>
        <w:t>for</w:t>
      </w:r>
      <w:r>
        <w:rPr>
          <w:spacing w:val="-9"/>
          <w:sz w:val="22"/>
        </w:rPr>
        <w:t xml:space="preserve"> </w:t>
      </w:r>
      <w:r>
        <w:rPr>
          <w:b/>
          <w:sz w:val="22"/>
        </w:rPr>
        <w:t>data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processing,</w:t>
      </w:r>
      <w:r>
        <w:rPr>
          <w:b/>
          <w:spacing w:val="-9"/>
          <w:sz w:val="22"/>
        </w:rPr>
        <w:t xml:space="preserve"> </w:t>
      </w:r>
      <w:r>
        <w:rPr>
          <w:b/>
          <w:sz w:val="22"/>
        </w:rPr>
        <w:t>visualization,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and</w:t>
      </w:r>
      <w:r>
        <w:rPr>
          <w:b/>
          <w:spacing w:val="-9"/>
          <w:sz w:val="22"/>
        </w:rPr>
        <w:t xml:space="preserve"> </w:t>
      </w:r>
      <w:r>
        <w:rPr>
          <w:b/>
          <w:sz w:val="22"/>
        </w:rPr>
        <w:t>machine</w:t>
      </w:r>
      <w:r>
        <w:rPr>
          <w:b/>
          <w:spacing w:val="-8"/>
          <w:sz w:val="22"/>
        </w:rPr>
        <w:t xml:space="preserve"> </w:t>
      </w:r>
      <w:r>
        <w:rPr>
          <w:b/>
          <w:spacing w:val="-2"/>
          <w:sz w:val="22"/>
        </w:rPr>
        <w:t>learning</w:t>
      </w:r>
      <w:r>
        <w:rPr>
          <w:spacing w:val="-2"/>
          <w:sz w:val="22"/>
        </w:rPr>
        <w:t>.</w:t>
      </w:r>
    </w:p>
    <w:p w14:paraId="06CB3185">
      <w:pPr>
        <w:pStyle w:val="2"/>
        <w:numPr>
          <w:ilvl w:val="0"/>
          <w:numId w:val="3"/>
        </w:numPr>
        <w:tabs>
          <w:tab w:val="left" w:pos="277"/>
        </w:tabs>
        <w:spacing w:before="181" w:after="0" w:line="240" w:lineRule="auto"/>
        <w:ind w:left="277" w:right="0" w:hanging="277"/>
        <w:jc w:val="left"/>
      </w:pPr>
      <w:r>
        <w:rPr>
          <w:color w:val="006FC0"/>
        </w:rPr>
        <w:t>Installed</w:t>
      </w:r>
      <w:r>
        <w:rPr>
          <w:color w:val="006FC0"/>
          <w:spacing w:val="-10"/>
        </w:rPr>
        <w:t xml:space="preserve"> </w:t>
      </w:r>
      <w:r>
        <w:rPr>
          <w:color w:val="006FC0"/>
          <w:spacing w:val="-2"/>
        </w:rPr>
        <w:t>Versions</w:t>
      </w:r>
    </w:p>
    <w:p w14:paraId="14AE7EF3">
      <w:pPr>
        <w:pStyle w:val="5"/>
        <w:spacing w:before="188" w:line="400" w:lineRule="auto"/>
        <w:ind w:right="1334"/>
      </w:pPr>
      <w:r>
        <w:t>To</w:t>
      </w:r>
      <w:r>
        <w:rPr>
          <w:spacing w:val="-11"/>
        </w:rPr>
        <w:t xml:space="preserve"> </w:t>
      </w:r>
      <w:r>
        <w:t>ensure</w:t>
      </w:r>
      <w:r>
        <w:rPr>
          <w:spacing w:val="-12"/>
        </w:rPr>
        <w:t xml:space="preserve"> </w:t>
      </w:r>
      <w:r>
        <w:t>compatibility,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notebook</w:t>
      </w:r>
      <w:r>
        <w:rPr>
          <w:spacing w:val="-12"/>
        </w:rPr>
        <w:t xml:space="preserve"> </w:t>
      </w:r>
      <w:r>
        <w:t>prints</w:t>
      </w:r>
      <w:r>
        <w:rPr>
          <w:spacing w:val="-9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versions</w:t>
      </w:r>
      <w:r>
        <w:rPr>
          <w:spacing w:val="-12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TensorFlow</w:t>
      </w:r>
      <w:r>
        <w:rPr>
          <w:spacing w:val="-9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TFDF: print("TensorFlow v" + tf.</w:t>
      </w:r>
      <w:r>
        <w:rPr>
          <w:rFonts w:ascii="Times New Roman"/>
          <w:spacing w:val="80"/>
          <w:w w:val="150"/>
          <w:u w:val="single"/>
        </w:rPr>
        <w:t xml:space="preserve"> </w:t>
      </w:r>
      <w:r>
        <w:t>version</w:t>
      </w:r>
      <w:r>
        <w:rPr>
          <w:rFonts w:ascii="Times New Roman"/>
          <w:spacing w:val="80"/>
          <w:w w:val="150"/>
          <w:u w:val="single"/>
        </w:rPr>
        <w:t xml:space="preserve"> </w:t>
      </w:r>
      <w:r>
        <w:t>)</w:t>
      </w:r>
    </w:p>
    <w:p w14:paraId="440F3005">
      <w:pPr>
        <w:pStyle w:val="5"/>
        <w:spacing w:before="3"/>
      </w:pPr>
      <w:r>
        <w:t>print("TensorFlow</w:t>
      </w:r>
      <w:r>
        <w:rPr>
          <w:spacing w:val="-9"/>
        </w:rPr>
        <w:t xml:space="preserve"> </w:t>
      </w:r>
      <w:r>
        <w:t>Decision</w:t>
      </w:r>
      <w:r>
        <w:rPr>
          <w:spacing w:val="-11"/>
        </w:rPr>
        <w:t xml:space="preserve"> </w:t>
      </w:r>
      <w:r>
        <w:t>Forests</w:t>
      </w:r>
      <w:r>
        <w:rPr>
          <w:spacing w:val="-9"/>
        </w:rPr>
        <w:t xml:space="preserve"> </w:t>
      </w:r>
      <w:r>
        <w:t>v"</w:t>
      </w:r>
      <w:r>
        <w:rPr>
          <w:spacing w:val="-9"/>
        </w:rPr>
        <w:t xml:space="preserve"> </w:t>
      </w:r>
      <w:r>
        <w:t>+</w:t>
      </w:r>
      <w:r>
        <w:rPr>
          <w:spacing w:val="-9"/>
        </w:rPr>
        <w:t xml:space="preserve"> </w:t>
      </w:r>
      <w:r>
        <w:t>tfdf.</w:t>
      </w:r>
      <w:r>
        <w:rPr>
          <w:rFonts w:ascii="Times New Roman"/>
          <w:spacing w:val="38"/>
          <w:u w:val="single"/>
        </w:rPr>
        <w:t xml:space="preserve">  </w:t>
      </w:r>
      <w:r>
        <w:t>version</w:t>
      </w:r>
      <w:r>
        <w:rPr>
          <w:rFonts w:ascii="Times New Roman"/>
          <w:spacing w:val="39"/>
          <w:u w:val="single"/>
        </w:rPr>
        <w:t xml:space="preserve">  </w:t>
      </w:r>
      <w:r>
        <w:rPr>
          <w:spacing w:val="-10"/>
        </w:rPr>
        <w:t>)</w:t>
      </w:r>
    </w:p>
    <w:p w14:paraId="63AD0C5D">
      <w:pPr>
        <w:pStyle w:val="2"/>
        <w:numPr>
          <w:ilvl w:val="0"/>
          <w:numId w:val="3"/>
        </w:numPr>
        <w:tabs>
          <w:tab w:val="left" w:pos="276"/>
        </w:tabs>
        <w:spacing w:before="181" w:after="0" w:line="240" w:lineRule="auto"/>
        <w:ind w:left="276" w:right="0" w:hanging="276"/>
        <w:jc w:val="left"/>
      </w:pPr>
      <w:r>
        <w:rPr>
          <w:color w:val="006FC0"/>
        </w:rPr>
        <w:t>Loading</w:t>
      </w:r>
      <w:r>
        <w:rPr>
          <w:color w:val="006FC0"/>
          <w:spacing w:val="-5"/>
        </w:rPr>
        <w:t xml:space="preserve"> </w:t>
      </w:r>
      <w:r>
        <w:rPr>
          <w:color w:val="006FC0"/>
        </w:rPr>
        <w:t>the</w:t>
      </w:r>
      <w:r>
        <w:rPr>
          <w:color w:val="006FC0"/>
          <w:spacing w:val="-1"/>
        </w:rPr>
        <w:t xml:space="preserve"> </w:t>
      </w:r>
      <w:r>
        <w:rPr>
          <w:color w:val="006FC0"/>
          <w:spacing w:val="-2"/>
        </w:rPr>
        <w:t>Dataset</w:t>
      </w:r>
    </w:p>
    <w:p w14:paraId="411DC7FD">
      <w:pPr>
        <w:pStyle w:val="5"/>
        <w:spacing w:before="186"/>
      </w:pPr>
      <w:r>
        <w:t>The</w:t>
      </w:r>
      <w:r>
        <w:rPr>
          <w:spacing w:val="-5"/>
        </w:rPr>
        <w:t xml:space="preserve"> </w:t>
      </w:r>
      <w:r>
        <w:t>dataset</w:t>
      </w:r>
      <w:r>
        <w:rPr>
          <w:spacing w:val="-6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loaded</w:t>
      </w:r>
      <w:r>
        <w:rPr>
          <w:spacing w:val="-5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Kaggle</w:t>
      </w:r>
      <w:r>
        <w:rPr>
          <w:spacing w:val="-4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Pandas</w:t>
      </w:r>
      <w:r>
        <w:rPr>
          <w:spacing w:val="-6"/>
        </w:rPr>
        <w:t xml:space="preserve"> </w:t>
      </w:r>
      <w:r>
        <w:rPr>
          <w:spacing w:val="-2"/>
        </w:rPr>
        <w:t>DataFrame:</w:t>
      </w:r>
    </w:p>
    <w:p w14:paraId="488F44AD">
      <w:pPr>
        <w:pStyle w:val="5"/>
        <w:spacing w:before="182" w:line="400" w:lineRule="auto"/>
        <w:ind w:right="2484"/>
      </w:pPr>
      <w:r>
        <w:rPr>
          <w:spacing w:val="-2"/>
        </w:rPr>
        <w:t xml:space="preserve">dataset_df = pd.read_csv('/kaggle/input/spaceship-titanic/train.csv') </w:t>
      </w:r>
      <w:r>
        <w:t>print("Full train dataset shape is {}".format(dataset_df.shape))</w:t>
      </w:r>
    </w:p>
    <w:p w14:paraId="7E7634CB">
      <w:pPr>
        <w:pStyle w:val="5"/>
        <w:spacing w:before="3"/>
      </w:pPr>
      <w:r>
        <w:t>This</w:t>
      </w:r>
      <w:r>
        <w:rPr>
          <w:spacing w:val="-6"/>
        </w:rPr>
        <w:t xml:space="preserve"> </w:t>
      </w:r>
      <w:r>
        <w:t>confirms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dataset</w:t>
      </w:r>
      <w:r>
        <w:rPr>
          <w:spacing w:val="-6"/>
        </w:rPr>
        <w:t xml:space="preserve"> </w:t>
      </w:r>
      <w:r>
        <w:t>has</w:t>
      </w:r>
      <w:r>
        <w:rPr>
          <w:spacing w:val="-6"/>
        </w:rPr>
        <w:t xml:space="preserve"> </w:t>
      </w:r>
      <w:r>
        <w:t>been</w:t>
      </w:r>
      <w:r>
        <w:rPr>
          <w:spacing w:val="-6"/>
        </w:rPr>
        <w:t xml:space="preserve"> </w:t>
      </w:r>
      <w:r>
        <w:t>successfully</w:t>
      </w:r>
      <w:r>
        <w:rPr>
          <w:spacing w:val="-8"/>
        </w:rPr>
        <w:t xml:space="preserve"> </w:t>
      </w:r>
      <w:r>
        <w:rPr>
          <w:spacing w:val="-2"/>
        </w:rPr>
        <w:t>loaded.</w:t>
      </w:r>
    </w:p>
    <w:p w14:paraId="60BDDCC5">
      <w:pPr>
        <w:pStyle w:val="2"/>
        <w:numPr>
          <w:ilvl w:val="0"/>
          <w:numId w:val="3"/>
        </w:numPr>
        <w:tabs>
          <w:tab w:val="left" w:pos="276"/>
        </w:tabs>
        <w:spacing w:before="181" w:after="0" w:line="240" w:lineRule="auto"/>
        <w:ind w:left="276" w:right="0" w:hanging="276"/>
        <w:jc w:val="left"/>
      </w:pPr>
      <w:r>
        <w:rPr>
          <w:color w:val="006FC0"/>
        </w:rPr>
        <w:t>Data</w:t>
      </w:r>
      <w:r>
        <w:rPr>
          <w:color w:val="006FC0"/>
          <w:spacing w:val="-8"/>
        </w:rPr>
        <w:t xml:space="preserve"> </w:t>
      </w:r>
      <w:r>
        <w:rPr>
          <w:color w:val="006FC0"/>
        </w:rPr>
        <w:t>Exploration</w:t>
      </w:r>
      <w:r>
        <w:rPr>
          <w:color w:val="006FC0"/>
          <w:spacing w:val="-8"/>
        </w:rPr>
        <w:t xml:space="preserve"> </w:t>
      </w:r>
      <w:r>
        <w:rPr>
          <w:color w:val="006FC0"/>
        </w:rPr>
        <w:t>and</w:t>
      </w:r>
      <w:r>
        <w:rPr>
          <w:color w:val="006FC0"/>
          <w:spacing w:val="-8"/>
        </w:rPr>
        <w:t xml:space="preserve"> </w:t>
      </w:r>
      <w:r>
        <w:rPr>
          <w:color w:val="006FC0"/>
          <w:spacing w:val="-2"/>
        </w:rPr>
        <w:t>Preprocessing</w:t>
      </w:r>
    </w:p>
    <w:p w14:paraId="3DF6E6E9">
      <w:pPr>
        <w:pStyle w:val="7"/>
        <w:numPr>
          <w:ilvl w:val="1"/>
          <w:numId w:val="3"/>
        </w:numPr>
        <w:tabs>
          <w:tab w:val="left" w:pos="720"/>
        </w:tabs>
        <w:spacing w:before="186" w:after="0" w:line="240" w:lineRule="auto"/>
        <w:ind w:left="720" w:right="0" w:hanging="360"/>
        <w:jc w:val="left"/>
        <w:rPr>
          <w:b/>
          <w:sz w:val="22"/>
        </w:rPr>
      </w:pPr>
      <w:r>
        <w:rPr>
          <w:b/>
          <w:sz w:val="22"/>
        </w:rPr>
        <w:t>Summary</w:t>
      </w:r>
      <w:r>
        <w:rPr>
          <w:b/>
          <w:spacing w:val="-8"/>
          <w:sz w:val="22"/>
        </w:rPr>
        <w:t xml:space="preserve"> </w:t>
      </w:r>
      <w:r>
        <w:rPr>
          <w:b/>
          <w:spacing w:val="-2"/>
          <w:sz w:val="22"/>
        </w:rPr>
        <w:t>Statistics:</w:t>
      </w:r>
    </w:p>
    <w:p w14:paraId="0822E0F8">
      <w:pPr>
        <w:pStyle w:val="7"/>
        <w:numPr>
          <w:ilvl w:val="1"/>
          <w:numId w:val="3"/>
        </w:numPr>
        <w:tabs>
          <w:tab w:val="left" w:pos="720"/>
        </w:tabs>
        <w:spacing w:before="183" w:after="0" w:line="240" w:lineRule="auto"/>
        <w:ind w:left="720" w:right="0" w:hanging="360"/>
        <w:jc w:val="left"/>
        <w:rPr>
          <w:sz w:val="22"/>
        </w:rPr>
      </w:pPr>
      <w:r>
        <w:rPr>
          <w:spacing w:val="-2"/>
          <w:sz w:val="22"/>
        </w:rPr>
        <w:t>dataset_df.describe()</w:t>
      </w:r>
    </w:p>
    <w:p w14:paraId="495E0051">
      <w:pPr>
        <w:pStyle w:val="5"/>
        <w:spacing w:before="180"/>
      </w:pPr>
      <w:r>
        <w:t>Provides</w:t>
      </w:r>
      <w:r>
        <w:rPr>
          <w:spacing w:val="-8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overview</w:t>
      </w:r>
      <w:r>
        <w:rPr>
          <w:spacing w:val="-8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numeric</w:t>
      </w:r>
      <w:r>
        <w:rPr>
          <w:spacing w:val="-6"/>
        </w:rPr>
        <w:t xml:space="preserve"> </w:t>
      </w:r>
      <w:r>
        <w:t>columns,</w:t>
      </w:r>
      <w:r>
        <w:rPr>
          <w:spacing w:val="-6"/>
        </w:rPr>
        <w:t xml:space="preserve"> </w:t>
      </w:r>
      <w:r>
        <w:t>including</w:t>
      </w:r>
      <w:r>
        <w:rPr>
          <w:spacing w:val="-7"/>
        </w:rPr>
        <w:t xml:space="preserve"> </w:t>
      </w:r>
      <w:r>
        <w:t>mean,</w:t>
      </w:r>
      <w:r>
        <w:rPr>
          <w:spacing w:val="-6"/>
        </w:rPr>
        <w:t xml:space="preserve"> </w:t>
      </w:r>
      <w:r>
        <w:t>standard</w:t>
      </w:r>
      <w:r>
        <w:rPr>
          <w:spacing w:val="-9"/>
        </w:rPr>
        <w:t xml:space="preserve"> </w:t>
      </w:r>
      <w:r>
        <w:t>deviation,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range.</w:t>
      </w:r>
    </w:p>
    <w:p w14:paraId="03F578DC">
      <w:pPr>
        <w:pStyle w:val="7"/>
        <w:numPr>
          <w:ilvl w:val="1"/>
          <w:numId w:val="3"/>
        </w:numPr>
        <w:tabs>
          <w:tab w:val="left" w:pos="720"/>
        </w:tabs>
        <w:spacing w:before="183" w:after="0" w:line="240" w:lineRule="auto"/>
        <w:ind w:left="720" w:right="0" w:hanging="360"/>
        <w:jc w:val="left"/>
        <w:rPr>
          <w:b/>
          <w:sz w:val="22"/>
        </w:rPr>
      </w:pPr>
      <w:r>
        <w:rPr>
          <w:b/>
          <w:sz w:val="22"/>
        </w:rPr>
        <w:t>Dataset</w:t>
      </w:r>
      <w:r>
        <w:rPr>
          <w:b/>
          <w:spacing w:val="-11"/>
          <w:sz w:val="22"/>
        </w:rPr>
        <w:t xml:space="preserve"> </w:t>
      </w:r>
      <w:r>
        <w:rPr>
          <w:b/>
          <w:spacing w:val="-2"/>
          <w:sz w:val="22"/>
        </w:rPr>
        <w:t>Information:</w:t>
      </w:r>
    </w:p>
    <w:p w14:paraId="3534E249">
      <w:pPr>
        <w:pStyle w:val="7"/>
        <w:numPr>
          <w:ilvl w:val="1"/>
          <w:numId w:val="3"/>
        </w:numPr>
        <w:tabs>
          <w:tab w:val="left" w:pos="720"/>
        </w:tabs>
        <w:spacing w:before="180" w:after="0" w:line="240" w:lineRule="auto"/>
        <w:ind w:left="720" w:right="0" w:hanging="360"/>
        <w:jc w:val="left"/>
        <w:rPr>
          <w:sz w:val="22"/>
        </w:rPr>
      </w:pPr>
      <w:r>
        <w:rPr>
          <w:spacing w:val="-2"/>
          <w:sz w:val="22"/>
        </w:rPr>
        <w:t>dataset_df.info()</w:t>
      </w:r>
    </w:p>
    <w:p w14:paraId="3EDBCDC9">
      <w:pPr>
        <w:pStyle w:val="7"/>
        <w:spacing w:after="0" w:line="240" w:lineRule="auto"/>
        <w:jc w:val="left"/>
        <w:rPr>
          <w:sz w:val="22"/>
        </w:rPr>
        <w:sectPr>
          <w:pgSz w:w="12240" w:h="15840"/>
          <w:pgMar w:top="1400" w:right="1440" w:bottom="280" w:left="1440" w:header="720" w:footer="720" w:gutter="0"/>
          <w:pgBorders w:offsetFrom="page">
            <w:top w:val="thinThickSmallGap" w:color="000000" w:sz="24" w:space="25"/>
            <w:left w:val="thinThickSmallGap" w:color="000000" w:sz="24" w:space="25"/>
            <w:bottom w:val="thickThinSmallGap" w:color="000000" w:sz="24" w:space="25"/>
            <w:right w:val="thickThinSmallGap" w:color="000000" w:sz="24" w:space="25"/>
          </w:pgBorders>
          <w:cols w:space="720" w:num="1"/>
        </w:sectPr>
      </w:pPr>
    </w:p>
    <w:p w14:paraId="4506A085">
      <w:pPr>
        <w:pStyle w:val="5"/>
        <w:spacing w:before="39"/>
      </w:pPr>
      <w:r>
        <w:t>Displays</w:t>
      </w:r>
      <w:r>
        <w:rPr>
          <w:spacing w:val="-7"/>
        </w:rPr>
        <w:t xml:space="preserve"> </w:t>
      </w:r>
      <w:r>
        <w:t>column</w:t>
      </w:r>
      <w:r>
        <w:rPr>
          <w:spacing w:val="-6"/>
        </w:rPr>
        <w:t xml:space="preserve"> </w:t>
      </w:r>
      <w:r>
        <w:t>names,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types,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missing</w:t>
      </w:r>
      <w:r>
        <w:rPr>
          <w:spacing w:val="-6"/>
        </w:rPr>
        <w:t xml:space="preserve"> </w:t>
      </w:r>
      <w:r>
        <w:rPr>
          <w:spacing w:val="-2"/>
        </w:rPr>
        <w:t>values.</w:t>
      </w:r>
    </w:p>
    <w:p w14:paraId="6CC3468A">
      <w:pPr>
        <w:pStyle w:val="7"/>
        <w:numPr>
          <w:ilvl w:val="1"/>
          <w:numId w:val="3"/>
        </w:numPr>
        <w:tabs>
          <w:tab w:val="left" w:pos="720"/>
        </w:tabs>
        <w:spacing w:before="181" w:after="0" w:line="240" w:lineRule="auto"/>
        <w:ind w:left="720" w:right="0" w:hanging="360"/>
        <w:jc w:val="left"/>
        <w:rPr>
          <w:b/>
          <w:sz w:val="22"/>
        </w:rPr>
      </w:pPr>
      <w:r>
        <w:rPr>
          <w:b/>
          <w:sz w:val="22"/>
        </w:rPr>
        <w:t>Handling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Missing</w:t>
      </w:r>
      <w:r>
        <w:rPr>
          <w:b/>
          <w:spacing w:val="-5"/>
          <w:sz w:val="22"/>
        </w:rPr>
        <w:t xml:space="preserve"> </w:t>
      </w:r>
      <w:r>
        <w:rPr>
          <w:b/>
          <w:spacing w:val="-2"/>
          <w:sz w:val="22"/>
        </w:rPr>
        <w:t>Values:</w:t>
      </w:r>
    </w:p>
    <w:p w14:paraId="663AD5A1">
      <w:pPr>
        <w:spacing w:before="22" w:line="259" w:lineRule="auto"/>
        <w:ind w:left="720" w:right="0" w:firstLine="0"/>
        <w:jc w:val="left"/>
        <w:rPr>
          <w:sz w:val="22"/>
        </w:rPr>
      </w:pPr>
      <w:r>
        <w:rPr>
          <w:sz w:val="22"/>
        </w:rPr>
        <w:t>The</w:t>
      </w:r>
      <w:r>
        <w:rPr>
          <w:spacing w:val="-6"/>
          <w:sz w:val="22"/>
        </w:rPr>
        <w:t xml:space="preserve"> </w:t>
      </w:r>
      <w:r>
        <w:rPr>
          <w:sz w:val="22"/>
        </w:rPr>
        <w:t>notebook</w:t>
      </w:r>
      <w:r>
        <w:rPr>
          <w:spacing w:val="-8"/>
          <w:sz w:val="22"/>
        </w:rPr>
        <w:t xml:space="preserve"> </w:t>
      </w:r>
      <w:r>
        <w:rPr>
          <w:sz w:val="22"/>
        </w:rPr>
        <w:t>likely</w:t>
      </w:r>
      <w:r>
        <w:rPr>
          <w:spacing w:val="-6"/>
          <w:sz w:val="22"/>
        </w:rPr>
        <w:t xml:space="preserve"> </w:t>
      </w:r>
      <w:r>
        <w:rPr>
          <w:sz w:val="22"/>
        </w:rPr>
        <w:t>includes</w:t>
      </w:r>
      <w:r>
        <w:rPr>
          <w:spacing w:val="-6"/>
          <w:sz w:val="22"/>
        </w:rPr>
        <w:t xml:space="preserve"> </w:t>
      </w:r>
      <w:r>
        <w:rPr>
          <w:sz w:val="22"/>
        </w:rPr>
        <w:t>strategies</w:t>
      </w:r>
      <w:r>
        <w:rPr>
          <w:spacing w:val="-5"/>
          <w:sz w:val="22"/>
        </w:rPr>
        <w:t xml:space="preserve"> </w:t>
      </w:r>
      <w:r>
        <w:rPr>
          <w:sz w:val="22"/>
        </w:rPr>
        <w:t>for</w:t>
      </w:r>
      <w:r>
        <w:rPr>
          <w:spacing w:val="-6"/>
          <w:sz w:val="22"/>
        </w:rPr>
        <w:t xml:space="preserve"> </w:t>
      </w:r>
      <w:r>
        <w:rPr>
          <w:sz w:val="22"/>
        </w:rPr>
        <w:t>handling</w:t>
      </w:r>
      <w:r>
        <w:rPr>
          <w:spacing w:val="-7"/>
          <w:sz w:val="22"/>
        </w:rPr>
        <w:t xml:space="preserve"> </w:t>
      </w:r>
      <w:r>
        <w:rPr>
          <w:sz w:val="22"/>
        </w:rPr>
        <w:t>missing</w:t>
      </w:r>
      <w:r>
        <w:rPr>
          <w:spacing w:val="-7"/>
          <w:sz w:val="22"/>
        </w:rPr>
        <w:t xml:space="preserve"> </w:t>
      </w:r>
      <w:r>
        <w:rPr>
          <w:sz w:val="22"/>
        </w:rPr>
        <w:t>data,</w:t>
      </w:r>
      <w:r>
        <w:rPr>
          <w:spacing w:val="-6"/>
          <w:sz w:val="22"/>
        </w:rPr>
        <w:t xml:space="preserve"> </w:t>
      </w:r>
      <w:r>
        <w:rPr>
          <w:sz w:val="22"/>
        </w:rPr>
        <w:t>such</w:t>
      </w:r>
      <w:r>
        <w:rPr>
          <w:spacing w:val="-7"/>
          <w:sz w:val="22"/>
        </w:rPr>
        <w:t xml:space="preserve"> </w:t>
      </w:r>
      <w:r>
        <w:rPr>
          <w:sz w:val="22"/>
        </w:rPr>
        <w:t>as</w:t>
      </w:r>
      <w:r>
        <w:rPr>
          <w:spacing w:val="-6"/>
          <w:sz w:val="22"/>
        </w:rPr>
        <w:t xml:space="preserve"> </w:t>
      </w:r>
      <w:r>
        <w:rPr>
          <w:b/>
          <w:sz w:val="22"/>
        </w:rPr>
        <w:t>imputation</w:t>
      </w:r>
      <w:r>
        <w:rPr>
          <w:b/>
          <w:spacing w:val="-6"/>
          <w:sz w:val="22"/>
        </w:rPr>
        <w:t xml:space="preserve"> </w:t>
      </w:r>
      <w:r>
        <w:rPr>
          <w:sz w:val="22"/>
        </w:rPr>
        <w:t xml:space="preserve">(filling missing values with mean/median/mode) or </w:t>
      </w:r>
      <w:r>
        <w:rPr>
          <w:b/>
          <w:sz w:val="22"/>
        </w:rPr>
        <w:t>dropping missing rows/columns</w:t>
      </w:r>
      <w:r>
        <w:rPr>
          <w:sz w:val="22"/>
        </w:rPr>
        <w:t>.</w:t>
      </w:r>
    </w:p>
    <w:p w14:paraId="51AE8DA1">
      <w:pPr>
        <w:pStyle w:val="7"/>
        <w:numPr>
          <w:ilvl w:val="1"/>
          <w:numId w:val="3"/>
        </w:numPr>
        <w:tabs>
          <w:tab w:val="left" w:pos="720"/>
        </w:tabs>
        <w:spacing w:before="159" w:after="0" w:line="240" w:lineRule="auto"/>
        <w:ind w:left="720" w:right="0" w:hanging="360"/>
        <w:jc w:val="left"/>
        <w:rPr>
          <w:b/>
          <w:sz w:val="22"/>
        </w:rPr>
      </w:pPr>
      <w:r>
        <w:rPr>
          <w:b/>
          <w:spacing w:val="-2"/>
          <w:sz w:val="22"/>
        </w:rPr>
        <w:t>Encoding</w:t>
      </w:r>
      <w:r>
        <w:rPr>
          <w:b/>
          <w:spacing w:val="5"/>
          <w:sz w:val="22"/>
        </w:rPr>
        <w:t xml:space="preserve"> </w:t>
      </w:r>
      <w:r>
        <w:rPr>
          <w:b/>
          <w:spacing w:val="-2"/>
          <w:sz w:val="22"/>
        </w:rPr>
        <w:t>Categorical</w:t>
      </w:r>
      <w:r>
        <w:rPr>
          <w:b/>
          <w:spacing w:val="6"/>
          <w:sz w:val="22"/>
        </w:rPr>
        <w:t xml:space="preserve"> </w:t>
      </w:r>
      <w:r>
        <w:rPr>
          <w:b/>
          <w:spacing w:val="-2"/>
          <w:sz w:val="22"/>
        </w:rPr>
        <w:t>Variables:</w:t>
      </w:r>
    </w:p>
    <w:p w14:paraId="626D7956">
      <w:pPr>
        <w:pStyle w:val="5"/>
        <w:spacing w:before="21" w:line="259" w:lineRule="auto"/>
        <w:ind w:left="720" w:right="46"/>
      </w:pPr>
      <w:r>
        <w:t>Machine</w:t>
      </w:r>
      <w:r>
        <w:rPr>
          <w:spacing w:val="-8"/>
        </w:rPr>
        <w:t xml:space="preserve"> </w:t>
      </w:r>
      <w:r>
        <w:t>learning</w:t>
      </w:r>
      <w:r>
        <w:rPr>
          <w:spacing w:val="-8"/>
        </w:rPr>
        <w:t xml:space="preserve"> </w:t>
      </w:r>
      <w:r>
        <w:t>models</w:t>
      </w:r>
      <w:r>
        <w:rPr>
          <w:spacing w:val="-9"/>
        </w:rPr>
        <w:t xml:space="preserve"> </w:t>
      </w:r>
      <w:r>
        <w:t>require</w:t>
      </w:r>
      <w:r>
        <w:rPr>
          <w:spacing w:val="-8"/>
        </w:rPr>
        <w:t xml:space="preserve"> </w:t>
      </w:r>
      <w:r>
        <w:t>numerical</w:t>
      </w:r>
      <w:r>
        <w:rPr>
          <w:spacing w:val="-8"/>
        </w:rPr>
        <w:t xml:space="preserve"> </w:t>
      </w:r>
      <w:r>
        <w:t>data.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notebook</w:t>
      </w:r>
      <w:r>
        <w:rPr>
          <w:spacing w:val="-8"/>
        </w:rPr>
        <w:t xml:space="preserve"> </w:t>
      </w:r>
      <w:r>
        <w:t>converts</w:t>
      </w:r>
      <w:r>
        <w:rPr>
          <w:spacing w:val="-9"/>
        </w:rPr>
        <w:t xml:space="preserve"> </w:t>
      </w:r>
      <w:r>
        <w:t>categorical</w:t>
      </w:r>
      <w:r>
        <w:rPr>
          <w:spacing w:val="-8"/>
        </w:rPr>
        <w:t xml:space="preserve"> </w:t>
      </w:r>
      <w:r>
        <w:t>features into numbers using encoding techniques.</w:t>
      </w:r>
    </w:p>
    <w:p w14:paraId="7F229A13">
      <w:pPr>
        <w:pStyle w:val="7"/>
        <w:numPr>
          <w:ilvl w:val="1"/>
          <w:numId w:val="3"/>
        </w:numPr>
        <w:tabs>
          <w:tab w:val="left" w:pos="720"/>
        </w:tabs>
        <w:spacing w:before="160" w:after="0" w:line="240" w:lineRule="auto"/>
        <w:ind w:left="720" w:right="0" w:hanging="360"/>
        <w:jc w:val="left"/>
        <w:rPr>
          <w:b/>
          <w:sz w:val="22"/>
        </w:rPr>
      </w:pPr>
      <w:r>
        <w:rPr>
          <w:b/>
          <w:sz w:val="22"/>
        </w:rPr>
        <w:t>Feature</w:t>
      </w:r>
      <w:r>
        <w:rPr>
          <w:b/>
          <w:spacing w:val="-10"/>
          <w:sz w:val="22"/>
        </w:rPr>
        <w:t xml:space="preserve"> </w:t>
      </w:r>
      <w:r>
        <w:rPr>
          <w:b/>
          <w:spacing w:val="-2"/>
          <w:sz w:val="22"/>
        </w:rPr>
        <w:t>Scaling:</w:t>
      </w:r>
    </w:p>
    <w:p w14:paraId="2EDA83CE">
      <w:pPr>
        <w:pStyle w:val="5"/>
        <w:spacing w:before="21"/>
        <w:ind w:left="720"/>
      </w:pPr>
      <w:r>
        <w:t>Some</w:t>
      </w:r>
      <w:r>
        <w:rPr>
          <w:spacing w:val="-10"/>
        </w:rPr>
        <w:t xml:space="preserve"> </w:t>
      </w:r>
      <w:r>
        <w:t>numerical</w:t>
      </w:r>
      <w:r>
        <w:rPr>
          <w:spacing w:val="-8"/>
        </w:rPr>
        <w:t xml:space="preserve"> </w:t>
      </w:r>
      <w:r>
        <w:t>features</w:t>
      </w:r>
      <w:r>
        <w:rPr>
          <w:spacing w:val="-6"/>
        </w:rPr>
        <w:t xml:space="preserve"> </w:t>
      </w:r>
      <w:r>
        <w:t>may</w:t>
      </w:r>
      <w:r>
        <w:rPr>
          <w:spacing w:val="-8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scaled</w:t>
      </w:r>
      <w:r>
        <w:rPr>
          <w:spacing w:val="-8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improve</w:t>
      </w:r>
      <w:r>
        <w:rPr>
          <w:spacing w:val="-8"/>
        </w:rPr>
        <w:t xml:space="preserve"> </w:t>
      </w:r>
      <w:r>
        <w:t>model</w:t>
      </w:r>
      <w:r>
        <w:rPr>
          <w:spacing w:val="-7"/>
        </w:rPr>
        <w:t xml:space="preserve"> </w:t>
      </w:r>
      <w:r>
        <w:rPr>
          <w:spacing w:val="-2"/>
        </w:rPr>
        <w:t>performance.</w:t>
      </w:r>
    </w:p>
    <w:p w14:paraId="0C438FC8">
      <w:pPr>
        <w:pStyle w:val="2"/>
        <w:numPr>
          <w:ilvl w:val="0"/>
          <w:numId w:val="3"/>
        </w:numPr>
        <w:tabs>
          <w:tab w:val="left" w:pos="276"/>
        </w:tabs>
        <w:spacing w:before="182" w:after="0" w:line="240" w:lineRule="auto"/>
        <w:ind w:left="276" w:right="0" w:hanging="276"/>
        <w:jc w:val="left"/>
      </w:pPr>
      <w:r>
        <w:rPr>
          <w:color w:val="006FC0"/>
        </w:rPr>
        <w:t>Feature</w:t>
      </w:r>
      <w:r>
        <w:rPr>
          <w:color w:val="006FC0"/>
          <w:spacing w:val="-12"/>
        </w:rPr>
        <w:t xml:space="preserve"> </w:t>
      </w:r>
      <w:r>
        <w:rPr>
          <w:color w:val="006FC0"/>
          <w:spacing w:val="-2"/>
        </w:rPr>
        <w:t>Engineering</w:t>
      </w:r>
    </w:p>
    <w:p w14:paraId="4A720EEF">
      <w:pPr>
        <w:pStyle w:val="5"/>
        <w:spacing w:before="188"/>
      </w:pPr>
      <w:r>
        <w:t>The</w:t>
      </w:r>
      <w:r>
        <w:rPr>
          <w:spacing w:val="-10"/>
        </w:rPr>
        <w:t xml:space="preserve"> </w:t>
      </w:r>
      <w:r>
        <w:t>notebook</w:t>
      </w:r>
      <w:r>
        <w:rPr>
          <w:spacing w:val="-11"/>
        </w:rPr>
        <w:t xml:space="preserve"> </w:t>
      </w:r>
      <w:r>
        <w:t>may</w:t>
      </w:r>
      <w:r>
        <w:rPr>
          <w:spacing w:val="-9"/>
        </w:rPr>
        <w:t xml:space="preserve"> </w:t>
      </w:r>
      <w:r>
        <w:t>extract</w:t>
      </w:r>
      <w:r>
        <w:rPr>
          <w:spacing w:val="-11"/>
        </w:rPr>
        <w:t xml:space="preserve"> </w:t>
      </w:r>
      <w:r>
        <w:t>meaningful</w:t>
      </w:r>
      <w:r>
        <w:rPr>
          <w:spacing w:val="-9"/>
        </w:rPr>
        <w:t xml:space="preserve"> </w:t>
      </w:r>
      <w:r>
        <w:t>information</w:t>
      </w:r>
      <w:r>
        <w:rPr>
          <w:spacing w:val="-9"/>
        </w:rPr>
        <w:t xml:space="preserve"> </w:t>
      </w:r>
      <w:r>
        <w:t>from</w:t>
      </w:r>
      <w:r>
        <w:rPr>
          <w:spacing w:val="-11"/>
        </w:rPr>
        <w:t xml:space="preserve"> </w:t>
      </w:r>
      <w:r>
        <w:t>existing</w:t>
      </w:r>
      <w:r>
        <w:rPr>
          <w:spacing w:val="-10"/>
        </w:rPr>
        <w:t xml:space="preserve"> </w:t>
      </w:r>
      <w:r>
        <w:t>features,</w:t>
      </w:r>
      <w:r>
        <w:rPr>
          <w:spacing w:val="-9"/>
        </w:rPr>
        <w:t xml:space="preserve"> </w:t>
      </w:r>
      <w:r>
        <w:t>such</w:t>
      </w:r>
      <w:r>
        <w:rPr>
          <w:spacing w:val="-10"/>
        </w:rPr>
        <w:t xml:space="preserve"> </w:t>
      </w:r>
      <w:r>
        <w:rPr>
          <w:spacing w:val="-5"/>
        </w:rPr>
        <w:t>as:</w:t>
      </w:r>
    </w:p>
    <w:p w14:paraId="5DDC9CF0">
      <w:pPr>
        <w:pStyle w:val="7"/>
        <w:numPr>
          <w:ilvl w:val="1"/>
          <w:numId w:val="3"/>
        </w:numPr>
        <w:tabs>
          <w:tab w:val="left" w:pos="720"/>
        </w:tabs>
        <w:spacing w:before="180" w:after="0" w:line="240" w:lineRule="auto"/>
        <w:ind w:left="720" w:right="0" w:hanging="360"/>
        <w:jc w:val="left"/>
        <w:rPr>
          <w:sz w:val="22"/>
        </w:rPr>
      </w:pPr>
      <w:r>
        <w:rPr>
          <w:sz w:val="22"/>
        </w:rPr>
        <w:t>Creating</w:t>
      </w:r>
      <w:r>
        <w:rPr>
          <w:spacing w:val="-7"/>
          <w:sz w:val="22"/>
        </w:rPr>
        <w:t xml:space="preserve"> </w:t>
      </w:r>
      <w:r>
        <w:rPr>
          <w:sz w:val="22"/>
        </w:rPr>
        <w:t>new</w:t>
      </w:r>
      <w:r>
        <w:rPr>
          <w:spacing w:val="-6"/>
          <w:sz w:val="22"/>
        </w:rPr>
        <w:t xml:space="preserve"> </w:t>
      </w:r>
      <w:r>
        <w:rPr>
          <w:sz w:val="22"/>
        </w:rPr>
        <w:t>features</w:t>
      </w:r>
      <w:r>
        <w:rPr>
          <w:spacing w:val="-6"/>
          <w:sz w:val="22"/>
        </w:rPr>
        <w:t xml:space="preserve"> </w:t>
      </w:r>
      <w:r>
        <w:rPr>
          <w:sz w:val="22"/>
        </w:rPr>
        <w:t>based</w:t>
      </w:r>
      <w:r>
        <w:rPr>
          <w:spacing w:val="-7"/>
          <w:sz w:val="22"/>
        </w:rPr>
        <w:t xml:space="preserve"> </w:t>
      </w:r>
      <w:r>
        <w:rPr>
          <w:sz w:val="22"/>
        </w:rPr>
        <w:t>on</w:t>
      </w:r>
      <w:r>
        <w:rPr>
          <w:spacing w:val="-6"/>
          <w:sz w:val="22"/>
        </w:rPr>
        <w:t xml:space="preserve"> </w:t>
      </w:r>
      <w:r>
        <w:rPr>
          <w:b/>
          <w:sz w:val="22"/>
        </w:rPr>
        <w:t>domain</w:t>
      </w:r>
      <w:r>
        <w:rPr>
          <w:b/>
          <w:spacing w:val="-7"/>
          <w:sz w:val="22"/>
        </w:rPr>
        <w:t xml:space="preserve"> </w:t>
      </w:r>
      <w:r>
        <w:rPr>
          <w:b/>
          <w:spacing w:val="-2"/>
          <w:sz w:val="22"/>
        </w:rPr>
        <w:t>knowledge</w:t>
      </w:r>
      <w:r>
        <w:rPr>
          <w:spacing w:val="-2"/>
          <w:sz w:val="22"/>
        </w:rPr>
        <w:t>.</w:t>
      </w:r>
    </w:p>
    <w:p w14:paraId="6BF11880">
      <w:pPr>
        <w:pStyle w:val="7"/>
        <w:numPr>
          <w:ilvl w:val="1"/>
          <w:numId w:val="3"/>
        </w:numPr>
        <w:tabs>
          <w:tab w:val="left" w:pos="720"/>
        </w:tabs>
        <w:spacing w:before="183" w:after="0" w:line="240" w:lineRule="auto"/>
        <w:ind w:left="720" w:right="0" w:hanging="360"/>
        <w:jc w:val="left"/>
        <w:rPr>
          <w:sz w:val="22"/>
        </w:rPr>
      </w:pPr>
      <w:r>
        <w:rPr>
          <w:spacing w:val="-2"/>
          <w:sz w:val="22"/>
        </w:rPr>
        <w:t>Transforming</w:t>
      </w:r>
      <w:r>
        <w:rPr>
          <w:spacing w:val="3"/>
          <w:sz w:val="22"/>
        </w:rPr>
        <w:t xml:space="preserve"> </w:t>
      </w:r>
      <w:r>
        <w:rPr>
          <w:spacing w:val="-2"/>
          <w:sz w:val="22"/>
        </w:rPr>
        <w:t>categorical</w:t>
      </w:r>
      <w:r>
        <w:rPr>
          <w:spacing w:val="4"/>
          <w:sz w:val="22"/>
        </w:rPr>
        <w:t xml:space="preserve"> </w:t>
      </w:r>
      <w:r>
        <w:rPr>
          <w:spacing w:val="-2"/>
          <w:sz w:val="22"/>
        </w:rPr>
        <w:t>variables</w:t>
      </w:r>
      <w:r>
        <w:rPr>
          <w:spacing w:val="4"/>
          <w:sz w:val="22"/>
        </w:rPr>
        <w:t xml:space="preserve"> </w:t>
      </w:r>
      <w:r>
        <w:rPr>
          <w:spacing w:val="-2"/>
          <w:sz w:val="22"/>
        </w:rPr>
        <w:t>into</w:t>
      </w:r>
      <w:r>
        <w:rPr>
          <w:spacing w:val="6"/>
          <w:sz w:val="22"/>
        </w:rPr>
        <w:t xml:space="preserve"> </w:t>
      </w:r>
      <w:r>
        <w:rPr>
          <w:spacing w:val="-2"/>
          <w:sz w:val="22"/>
        </w:rPr>
        <w:t>numerical</w:t>
      </w:r>
      <w:r>
        <w:rPr>
          <w:spacing w:val="1"/>
          <w:sz w:val="22"/>
        </w:rPr>
        <w:t xml:space="preserve"> </w:t>
      </w:r>
      <w:r>
        <w:rPr>
          <w:spacing w:val="-2"/>
          <w:sz w:val="22"/>
        </w:rPr>
        <w:t>values.</w:t>
      </w:r>
    </w:p>
    <w:p w14:paraId="00FCEEFE">
      <w:pPr>
        <w:pStyle w:val="7"/>
        <w:numPr>
          <w:ilvl w:val="1"/>
          <w:numId w:val="3"/>
        </w:numPr>
        <w:tabs>
          <w:tab w:val="left" w:pos="720"/>
        </w:tabs>
        <w:spacing w:before="180" w:after="0" w:line="240" w:lineRule="auto"/>
        <w:ind w:left="720" w:right="0" w:hanging="360"/>
        <w:jc w:val="left"/>
        <w:rPr>
          <w:sz w:val="22"/>
        </w:rPr>
      </w:pPr>
      <w:r>
        <w:rPr>
          <w:sz w:val="22"/>
        </w:rPr>
        <w:t>Combining</w:t>
      </w:r>
      <w:r>
        <w:rPr>
          <w:spacing w:val="-9"/>
          <w:sz w:val="22"/>
        </w:rPr>
        <w:t xml:space="preserve"> </w:t>
      </w:r>
      <w:r>
        <w:rPr>
          <w:sz w:val="22"/>
        </w:rPr>
        <w:t>multiple</w:t>
      </w:r>
      <w:r>
        <w:rPr>
          <w:spacing w:val="-8"/>
          <w:sz w:val="22"/>
        </w:rPr>
        <w:t xml:space="preserve"> </w:t>
      </w:r>
      <w:r>
        <w:rPr>
          <w:sz w:val="22"/>
        </w:rPr>
        <w:t>features</w:t>
      </w:r>
      <w:r>
        <w:rPr>
          <w:spacing w:val="-9"/>
          <w:sz w:val="22"/>
        </w:rPr>
        <w:t xml:space="preserve"> </w:t>
      </w:r>
      <w:r>
        <w:rPr>
          <w:sz w:val="22"/>
        </w:rPr>
        <w:t>to</w:t>
      </w:r>
      <w:r>
        <w:rPr>
          <w:spacing w:val="-9"/>
          <w:sz w:val="22"/>
        </w:rPr>
        <w:t xml:space="preserve"> </w:t>
      </w:r>
      <w:r>
        <w:rPr>
          <w:sz w:val="22"/>
        </w:rPr>
        <w:t>generate</w:t>
      </w:r>
      <w:r>
        <w:rPr>
          <w:spacing w:val="-10"/>
          <w:sz w:val="22"/>
        </w:rPr>
        <w:t xml:space="preserve"> </w:t>
      </w:r>
      <w:r>
        <w:rPr>
          <w:sz w:val="22"/>
        </w:rPr>
        <w:t>better</w:t>
      </w:r>
      <w:r>
        <w:rPr>
          <w:spacing w:val="-8"/>
          <w:sz w:val="22"/>
        </w:rPr>
        <w:t xml:space="preserve"> </w:t>
      </w:r>
      <w:r>
        <w:rPr>
          <w:sz w:val="22"/>
        </w:rPr>
        <w:t>inputs</w:t>
      </w:r>
      <w:r>
        <w:rPr>
          <w:spacing w:val="-10"/>
          <w:sz w:val="22"/>
        </w:rPr>
        <w:t xml:space="preserve"> </w:t>
      </w:r>
      <w:r>
        <w:rPr>
          <w:sz w:val="22"/>
        </w:rPr>
        <w:t>for</w:t>
      </w:r>
      <w:r>
        <w:rPr>
          <w:spacing w:val="-8"/>
          <w:sz w:val="22"/>
        </w:rPr>
        <w:t xml:space="preserve"> </w:t>
      </w:r>
      <w:r>
        <w:rPr>
          <w:sz w:val="22"/>
        </w:rPr>
        <w:t>the</w:t>
      </w:r>
      <w:r>
        <w:rPr>
          <w:spacing w:val="-10"/>
          <w:sz w:val="22"/>
        </w:rPr>
        <w:t xml:space="preserve"> </w:t>
      </w:r>
      <w:r>
        <w:rPr>
          <w:spacing w:val="-2"/>
          <w:sz w:val="22"/>
        </w:rPr>
        <w:t>model.</w:t>
      </w:r>
    </w:p>
    <w:p w14:paraId="7036BAE9">
      <w:pPr>
        <w:pStyle w:val="2"/>
        <w:numPr>
          <w:ilvl w:val="0"/>
          <w:numId w:val="3"/>
        </w:numPr>
        <w:tabs>
          <w:tab w:val="left" w:pos="276"/>
        </w:tabs>
        <w:spacing w:before="183" w:after="0" w:line="240" w:lineRule="auto"/>
        <w:ind w:left="276" w:right="0" w:hanging="276"/>
        <w:jc w:val="left"/>
      </w:pPr>
      <w:r>
        <w:rPr>
          <w:color w:val="006FC0"/>
        </w:rPr>
        <w:t>Model</w:t>
      </w:r>
      <w:r>
        <w:rPr>
          <w:color w:val="006FC0"/>
          <w:spacing w:val="-2"/>
        </w:rPr>
        <w:t xml:space="preserve"> </w:t>
      </w:r>
      <w:r>
        <w:rPr>
          <w:color w:val="006FC0"/>
        </w:rPr>
        <w:t>Selection</w:t>
      </w:r>
      <w:r>
        <w:rPr>
          <w:color w:val="006FC0"/>
          <w:spacing w:val="-5"/>
        </w:rPr>
        <w:t xml:space="preserve"> </w:t>
      </w:r>
      <w:r>
        <w:rPr>
          <w:color w:val="006FC0"/>
        </w:rPr>
        <w:t>and</w:t>
      </w:r>
      <w:r>
        <w:rPr>
          <w:color w:val="006FC0"/>
          <w:spacing w:val="-1"/>
        </w:rPr>
        <w:t xml:space="preserve"> </w:t>
      </w:r>
      <w:r>
        <w:rPr>
          <w:color w:val="006FC0"/>
          <w:spacing w:val="-2"/>
        </w:rPr>
        <w:t>Training</w:t>
      </w:r>
    </w:p>
    <w:p w14:paraId="52298103">
      <w:pPr>
        <w:pStyle w:val="7"/>
        <w:numPr>
          <w:ilvl w:val="1"/>
          <w:numId w:val="3"/>
        </w:numPr>
        <w:tabs>
          <w:tab w:val="left" w:pos="720"/>
        </w:tabs>
        <w:spacing w:before="186" w:after="0" w:line="240" w:lineRule="auto"/>
        <w:ind w:left="720" w:right="0" w:hanging="360"/>
        <w:jc w:val="left"/>
        <w:rPr>
          <w:b/>
          <w:sz w:val="22"/>
        </w:rPr>
      </w:pPr>
      <w:r>
        <w:rPr>
          <w:b/>
          <w:sz w:val="22"/>
        </w:rPr>
        <w:t>Using</w:t>
      </w:r>
      <w:r>
        <w:rPr>
          <w:b/>
          <w:spacing w:val="-12"/>
          <w:sz w:val="22"/>
        </w:rPr>
        <w:t xml:space="preserve"> </w:t>
      </w:r>
      <w:r>
        <w:rPr>
          <w:b/>
          <w:sz w:val="22"/>
        </w:rPr>
        <w:t>TensorFlow</w:t>
      </w:r>
      <w:r>
        <w:rPr>
          <w:b/>
          <w:spacing w:val="-12"/>
          <w:sz w:val="22"/>
        </w:rPr>
        <w:t xml:space="preserve"> </w:t>
      </w:r>
      <w:r>
        <w:rPr>
          <w:b/>
          <w:sz w:val="22"/>
        </w:rPr>
        <w:t>Decision</w:t>
      </w:r>
      <w:r>
        <w:rPr>
          <w:b/>
          <w:spacing w:val="-12"/>
          <w:sz w:val="22"/>
        </w:rPr>
        <w:t xml:space="preserve"> </w:t>
      </w:r>
      <w:r>
        <w:rPr>
          <w:b/>
          <w:sz w:val="22"/>
        </w:rPr>
        <w:t>Forests</w:t>
      </w:r>
      <w:r>
        <w:rPr>
          <w:b/>
          <w:spacing w:val="-12"/>
          <w:sz w:val="22"/>
        </w:rPr>
        <w:t xml:space="preserve"> </w:t>
      </w:r>
      <w:r>
        <w:rPr>
          <w:b/>
          <w:sz w:val="22"/>
        </w:rPr>
        <w:t>for</w:t>
      </w:r>
      <w:r>
        <w:rPr>
          <w:b/>
          <w:spacing w:val="-11"/>
          <w:sz w:val="22"/>
        </w:rPr>
        <w:t xml:space="preserve"> </w:t>
      </w:r>
      <w:r>
        <w:rPr>
          <w:b/>
          <w:spacing w:val="-2"/>
          <w:sz w:val="22"/>
        </w:rPr>
        <w:t>Classification</w:t>
      </w:r>
    </w:p>
    <w:p w14:paraId="54872CD0">
      <w:pPr>
        <w:pStyle w:val="7"/>
        <w:numPr>
          <w:ilvl w:val="1"/>
          <w:numId w:val="3"/>
        </w:numPr>
        <w:tabs>
          <w:tab w:val="left" w:pos="720"/>
        </w:tabs>
        <w:spacing w:before="180" w:after="0" w:line="240" w:lineRule="auto"/>
        <w:ind w:left="720" w:right="0" w:hanging="360"/>
        <w:jc w:val="left"/>
        <w:rPr>
          <w:sz w:val="22"/>
        </w:rPr>
      </w:pPr>
      <w:r>
        <w:rPr>
          <w:sz w:val="22"/>
        </w:rPr>
        <w:t>model</w:t>
      </w:r>
      <w:r>
        <w:rPr>
          <w:spacing w:val="-2"/>
          <w:sz w:val="22"/>
        </w:rPr>
        <w:t xml:space="preserve"> </w:t>
      </w:r>
      <w:r>
        <w:rPr>
          <w:sz w:val="22"/>
        </w:rPr>
        <w:t>=</w:t>
      </w:r>
      <w:r>
        <w:rPr>
          <w:spacing w:val="-2"/>
          <w:sz w:val="22"/>
        </w:rPr>
        <w:t xml:space="preserve"> tfdf.keras.RandomForestModel()</w:t>
      </w:r>
    </w:p>
    <w:p w14:paraId="06069792">
      <w:pPr>
        <w:pStyle w:val="5"/>
        <w:spacing w:before="183"/>
      </w:pPr>
      <w:r>
        <w:t>Decision</w:t>
      </w:r>
      <w:r>
        <w:rPr>
          <w:spacing w:val="-8"/>
        </w:rPr>
        <w:t xml:space="preserve"> </w:t>
      </w:r>
      <w:r>
        <w:t>forests</w:t>
      </w:r>
      <w:r>
        <w:rPr>
          <w:spacing w:val="-5"/>
        </w:rPr>
        <w:t xml:space="preserve"> </w:t>
      </w:r>
      <w:r>
        <w:t>use</w:t>
      </w:r>
      <w:r>
        <w:rPr>
          <w:spacing w:val="-6"/>
        </w:rPr>
        <w:t xml:space="preserve"> </w:t>
      </w:r>
      <w:r>
        <w:t>multiple</w:t>
      </w:r>
      <w:r>
        <w:rPr>
          <w:spacing w:val="-7"/>
        </w:rPr>
        <w:t xml:space="preserve"> </w:t>
      </w:r>
      <w:r>
        <w:t>decision</w:t>
      </w:r>
      <w:r>
        <w:rPr>
          <w:spacing w:val="-7"/>
        </w:rPr>
        <w:t xml:space="preserve"> </w:t>
      </w:r>
      <w:r>
        <w:t>trees</w:t>
      </w:r>
      <w:r>
        <w:rPr>
          <w:spacing w:val="-9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make</w:t>
      </w:r>
      <w:r>
        <w:rPr>
          <w:spacing w:val="-8"/>
        </w:rPr>
        <w:t xml:space="preserve"> </w:t>
      </w:r>
      <w:r>
        <w:rPr>
          <w:spacing w:val="-2"/>
        </w:rPr>
        <w:t>predictions.</w:t>
      </w:r>
    </w:p>
    <w:p w14:paraId="50D9B4AB">
      <w:pPr>
        <w:pStyle w:val="7"/>
        <w:numPr>
          <w:ilvl w:val="1"/>
          <w:numId w:val="3"/>
        </w:numPr>
        <w:tabs>
          <w:tab w:val="left" w:pos="720"/>
        </w:tabs>
        <w:spacing w:before="180" w:after="0" w:line="240" w:lineRule="auto"/>
        <w:ind w:left="720" w:right="0" w:hanging="360"/>
        <w:jc w:val="left"/>
        <w:rPr>
          <w:b/>
          <w:sz w:val="22"/>
        </w:rPr>
      </w:pPr>
      <w:r>
        <w:rPr>
          <w:b/>
          <w:spacing w:val="-2"/>
          <w:sz w:val="22"/>
        </w:rPr>
        <w:t>Training the</w:t>
      </w:r>
      <w:r>
        <w:rPr>
          <w:b/>
          <w:spacing w:val="-1"/>
          <w:sz w:val="22"/>
        </w:rPr>
        <w:t xml:space="preserve"> </w:t>
      </w:r>
      <w:r>
        <w:rPr>
          <w:b/>
          <w:spacing w:val="-4"/>
          <w:sz w:val="22"/>
        </w:rPr>
        <w:t>Model</w:t>
      </w:r>
    </w:p>
    <w:p w14:paraId="5597E270">
      <w:pPr>
        <w:pStyle w:val="7"/>
        <w:numPr>
          <w:ilvl w:val="1"/>
          <w:numId w:val="3"/>
        </w:numPr>
        <w:tabs>
          <w:tab w:val="left" w:pos="720"/>
        </w:tabs>
        <w:spacing w:before="183" w:after="0" w:line="240" w:lineRule="auto"/>
        <w:ind w:left="720" w:right="0" w:hanging="360"/>
        <w:jc w:val="left"/>
        <w:rPr>
          <w:sz w:val="22"/>
        </w:rPr>
      </w:pPr>
      <w:r>
        <w:rPr>
          <w:spacing w:val="-2"/>
          <w:sz w:val="22"/>
        </w:rPr>
        <w:t>model.fit(train_data,</w:t>
      </w:r>
      <w:r>
        <w:rPr>
          <w:spacing w:val="11"/>
          <w:sz w:val="22"/>
        </w:rPr>
        <w:t xml:space="preserve"> </w:t>
      </w:r>
      <w:r>
        <w:rPr>
          <w:spacing w:val="-2"/>
          <w:sz w:val="22"/>
        </w:rPr>
        <w:t>train_labels)</w:t>
      </w:r>
    </w:p>
    <w:p w14:paraId="76CB1044">
      <w:pPr>
        <w:pStyle w:val="5"/>
        <w:spacing w:before="180"/>
      </w:pPr>
      <w:r>
        <w:t>The</w:t>
      </w:r>
      <w:r>
        <w:rPr>
          <w:spacing w:val="-4"/>
        </w:rPr>
        <w:t xml:space="preserve"> </w:t>
      </w:r>
      <w:r>
        <w:t>model</w:t>
      </w:r>
      <w:r>
        <w:rPr>
          <w:spacing w:val="-7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trained</w:t>
      </w:r>
      <w:r>
        <w:rPr>
          <w:spacing w:val="-3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processed</w:t>
      </w:r>
      <w:r>
        <w:rPr>
          <w:spacing w:val="-3"/>
        </w:rPr>
        <w:t xml:space="preserve"> </w:t>
      </w:r>
      <w:r>
        <w:rPr>
          <w:spacing w:val="-2"/>
        </w:rPr>
        <w:t>dataset.</w:t>
      </w:r>
    </w:p>
    <w:p w14:paraId="3AC9C382">
      <w:pPr>
        <w:pStyle w:val="7"/>
        <w:numPr>
          <w:ilvl w:val="1"/>
          <w:numId w:val="3"/>
        </w:numPr>
        <w:tabs>
          <w:tab w:val="left" w:pos="720"/>
        </w:tabs>
        <w:spacing w:before="181" w:after="0" w:line="240" w:lineRule="auto"/>
        <w:ind w:left="720" w:right="0" w:hanging="360"/>
        <w:jc w:val="left"/>
        <w:rPr>
          <w:b/>
          <w:sz w:val="22"/>
        </w:rPr>
      </w:pPr>
      <w:r>
        <w:rPr>
          <w:b/>
          <w:spacing w:val="-2"/>
          <w:sz w:val="22"/>
        </w:rPr>
        <w:t>Hyperparameter</w:t>
      </w:r>
      <w:r>
        <w:rPr>
          <w:b/>
          <w:spacing w:val="6"/>
          <w:sz w:val="22"/>
        </w:rPr>
        <w:t xml:space="preserve"> </w:t>
      </w:r>
      <w:r>
        <w:rPr>
          <w:b/>
          <w:spacing w:val="-2"/>
          <w:sz w:val="22"/>
        </w:rPr>
        <w:t>Tuning</w:t>
      </w:r>
    </w:p>
    <w:p w14:paraId="61EAD0FA">
      <w:pPr>
        <w:pStyle w:val="5"/>
        <w:spacing w:before="21"/>
        <w:ind w:left="720"/>
      </w:pPr>
      <w:r>
        <w:t>The</w:t>
      </w:r>
      <w:r>
        <w:rPr>
          <w:spacing w:val="-8"/>
        </w:rPr>
        <w:t xml:space="preserve"> </w:t>
      </w:r>
      <w:r>
        <w:t>notebook</w:t>
      </w:r>
      <w:r>
        <w:rPr>
          <w:spacing w:val="-9"/>
        </w:rPr>
        <w:t xml:space="preserve"> </w:t>
      </w:r>
      <w:r>
        <w:t>may</w:t>
      </w:r>
      <w:r>
        <w:rPr>
          <w:spacing w:val="-7"/>
        </w:rPr>
        <w:t xml:space="preserve"> </w:t>
      </w:r>
      <w:r>
        <w:t>adjust</w:t>
      </w:r>
      <w:r>
        <w:rPr>
          <w:spacing w:val="-10"/>
        </w:rPr>
        <w:t xml:space="preserve"> </w:t>
      </w:r>
      <w:r>
        <w:t>model</w:t>
      </w:r>
      <w:r>
        <w:rPr>
          <w:spacing w:val="-8"/>
        </w:rPr>
        <w:t xml:space="preserve"> </w:t>
      </w:r>
      <w:r>
        <w:t>parameters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improve</w:t>
      </w:r>
      <w:r>
        <w:rPr>
          <w:spacing w:val="-7"/>
        </w:rPr>
        <w:t xml:space="preserve"> </w:t>
      </w:r>
      <w:r>
        <w:rPr>
          <w:spacing w:val="-2"/>
        </w:rPr>
        <w:t>accuracy.</w:t>
      </w:r>
    </w:p>
    <w:p w14:paraId="4B66DC59">
      <w:pPr>
        <w:pStyle w:val="2"/>
        <w:numPr>
          <w:ilvl w:val="0"/>
          <w:numId w:val="3"/>
        </w:numPr>
        <w:tabs>
          <w:tab w:val="left" w:pos="276"/>
        </w:tabs>
        <w:spacing w:before="184" w:after="0" w:line="240" w:lineRule="auto"/>
        <w:ind w:left="276" w:right="0" w:hanging="276"/>
        <w:jc w:val="left"/>
      </w:pPr>
      <w:r>
        <w:rPr>
          <w:color w:val="006FC0"/>
        </w:rPr>
        <w:t xml:space="preserve">Model </w:t>
      </w:r>
      <w:r>
        <w:rPr>
          <w:color w:val="006FC0"/>
          <w:spacing w:val="-2"/>
        </w:rPr>
        <w:t>Evaluation</w:t>
      </w:r>
    </w:p>
    <w:p w14:paraId="3E2760D5">
      <w:pPr>
        <w:pStyle w:val="5"/>
        <w:spacing w:before="186"/>
      </w:pPr>
      <w:r>
        <w:t>The</w:t>
      </w:r>
      <w:r>
        <w:rPr>
          <w:spacing w:val="-7"/>
        </w:rPr>
        <w:t xml:space="preserve"> </w:t>
      </w:r>
      <w:r>
        <w:t>model's</w:t>
      </w:r>
      <w:r>
        <w:rPr>
          <w:spacing w:val="-10"/>
        </w:rPr>
        <w:t xml:space="preserve"> </w:t>
      </w:r>
      <w:r>
        <w:t>performance</w:t>
      </w:r>
      <w:r>
        <w:rPr>
          <w:spacing w:val="-5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measured</w:t>
      </w:r>
      <w:r>
        <w:rPr>
          <w:spacing w:val="-7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classification</w:t>
      </w:r>
      <w:r>
        <w:rPr>
          <w:spacing w:val="-7"/>
        </w:rPr>
        <w:t xml:space="preserve"> </w:t>
      </w:r>
      <w:r>
        <w:rPr>
          <w:spacing w:val="-2"/>
        </w:rPr>
        <w:t>metrics:</w:t>
      </w:r>
    </w:p>
    <w:p w14:paraId="48C81F2C">
      <w:pPr>
        <w:pStyle w:val="5"/>
        <w:spacing w:before="180" w:line="403" w:lineRule="auto"/>
        <w:ind w:right="1334"/>
      </w:pPr>
      <w:r>
        <w:t>from</w:t>
      </w:r>
      <w:r>
        <w:rPr>
          <w:spacing w:val="-13"/>
        </w:rPr>
        <w:t xml:space="preserve"> </w:t>
      </w:r>
      <w:r>
        <w:t>sklearn.metrics</w:t>
      </w:r>
      <w:r>
        <w:rPr>
          <w:spacing w:val="-12"/>
        </w:rPr>
        <w:t xml:space="preserve"> </w:t>
      </w:r>
      <w:r>
        <w:t>import</w:t>
      </w:r>
      <w:r>
        <w:rPr>
          <w:spacing w:val="-13"/>
        </w:rPr>
        <w:t xml:space="preserve"> </w:t>
      </w:r>
      <w:r>
        <w:t>accuracy_score,</w:t>
      </w:r>
      <w:r>
        <w:rPr>
          <w:spacing w:val="-12"/>
        </w:rPr>
        <w:t xml:space="preserve"> </w:t>
      </w:r>
      <w:r>
        <w:t>precision_score,</w:t>
      </w:r>
      <w:r>
        <w:rPr>
          <w:spacing w:val="-13"/>
        </w:rPr>
        <w:t xml:space="preserve"> </w:t>
      </w:r>
      <w:r>
        <w:t>recall_score,</w:t>
      </w:r>
      <w:r>
        <w:rPr>
          <w:spacing w:val="-12"/>
        </w:rPr>
        <w:t xml:space="preserve"> </w:t>
      </w:r>
      <w:r>
        <w:t>f1_score y_pred = model.predict(test_data)</w:t>
      </w:r>
    </w:p>
    <w:p w14:paraId="5ACAD510">
      <w:pPr>
        <w:pStyle w:val="5"/>
        <w:spacing w:line="403" w:lineRule="auto"/>
        <w:ind w:right="3986"/>
      </w:pPr>
      <w:r>
        <w:t>accuracy</w:t>
      </w:r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accuracy_score(test_labels,</w:t>
      </w:r>
      <w:r>
        <w:rPr>
          <w:spacing w:val="-13"/>
        </w:rPr>
        <w:t xml:space="preserve"> </w:t>
      </w:r>
      <w:r>
        <w:t>y_pred) print(f"Model Accuracy: {accuracy}")</w:t>
      </w:r>
    </w:p>
    <w:p w14:paraId="77672C0F">
      <w:pPr>
        <w:pStyle w:val="5"/>
        <w:spacing w:line="266" w:lineRule="exact"/>
      </w:pPr>
      <w:r>
        <w:t>Other</w:t>
      </w:r>
      <w:r>
        <w:rPr>
          <w:spacing w:val="-10"/>
        </w:rPr>
        <w:t xml:space="preserve"> </w:t>
      </w:r>
      <w:r>
        <w:t>possible</w:t>
      </w:r>
      <w:r>
        <w:rPr>
          <w:spacing w:val="-10"/>
        </w:rPr>
        <w:t xml:space="preserve"> </w:t>
      </w:r>
      <w:r>
        <w:t>evaluation</w:t>
      </w:r>
      <w:r>
        <w:rPr>
          <w:spacing w:val="-10"/>
        </w:rPr>
        <w:t xml:space="preserve"> </w:t>
      </w:r>
      <w:r>
        <w:t>techniques</w:t>
      </w:r>
      <w:r>
        <w:rPr>
          <w:spacing w:val="-9"/>
        </w:rPr>
        <w:t xml:space="preserve"> </w:t>
      </w:r>
      <w:r>
        <w:rPr>
          <w:spacing w:val="-2"/>
        </w:rPr>
        <w:t>include:</w:t>
      </w:r>
    </w:p>
    <w:p w14:paraId="05FDBC23">
      <w:pPr>
        <w:pStyle w:val="5"/>
        <w:spacing w:after="0" w:line="266" w:lineRule="exact"/>
        <w:sectPr>
          <w:pgSz w:w="12240" w:h="15840"/>
          <w:pgMar w:top="1400" w:right="1440" w:bottom="280" w:left="1440" w:header="720" w:footer="720" w:gutter="0"/>
          <w:pgBorders w:offsetFrom="page">
            <w:top w:val="thinThickSmallGap" w:color="000000" w:sz="24" w:space="25"/>
            <w:left w:val="thinThickSmallGap" w:color="000000" w:sz="24" w:space="25"/>
            <w:bottom w:val="thickThinSmallGap" w:color="000000" w:sz="24" w:space="25"/>
            <w:right w:val="thickThinSmallGap" w:color="000000" w:sz="24" w:space="25"/>
          </w:pgBorders>
          <w:cols w:space="720" w:num="1"/>
        </w:sectPr>
      </w:pPr>
    </w:p>
    <w:p w14:paraId="5E0DCB32">
      <w:pPr>
        <w:pStyle w:val="7"/>
        <w:numPr>
          <w:ilvl w:val="1"/>
          <w:numId w:val="3"/>
        </w:numPr>
        <w:tabs>
          <w:tab w:val="left" w:pos="720"/>
        </w:tabs>
        <w:spacing w:before="79" w:after="0" w:line="240" w:lineRule="auto"/>
        <w:ind w:left="720" w:right="0" w:hanging="360"/>
        <w:jc w:val="left"/>
        <w:rPr>
          <w:sz w:val="22"/>
        </w:rPr>
      </w:pPr>
      <w:r>
        <w:rPr>
          <w:b/>
          <w:sz w:val="22"/>
        </w:rPr>
        <w:t>Confusion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Matrix</w:t>
      </w:r>
      <w:r>
        <w:rPr>
          <w:b/>
          <w:spacing w:val="-7"/>
          <w:sz w:val="22"/>
        </w:rPr>
        <w:t xml:space="preserve"> </w:t>
      </w:r>
      <w:r>
        <w:rPr>
          <w:sz w:val="22"/>
        </w:rPr>
        <w:t>–</w:t>
      </w:r>
      <w:r>
        <w:rPr>
          <w:spacing w:val="-6"/>
          <w:sz w:val="22"/>
        </w:rPr>
        <w:t xml:space="preserve"> </w:t>
      </w:r>
      <w:r>
        <w:rPr>
          <w:sz w:val="22"/>
        </w:rPr>
        <w:t>Visualizing</w:t>
      </w:r>
      <w:r>
        <w:rPr>
          <w:spacing w:val="-8"/>
          <w:sz w:val="22"/>
        </w:rPr>
        <w:t xml:space="preserve"> </w:t>
      </w:r>
      <w:r>
        <w:rPr>
          <w:sz w:val="22"/>
        </w:rPr>
        <w:t>true</w:t>
      </w:r>
      <w:r>
        <w:rPr>
          <w:spacing w:val="-6"/>
          <w:sz w:val="22"/>
        </w:rPr>
        <w:t xml:space="preserve"> </w:t>
      </w:r>
      <w:r>
        <w:rPr>
          <w:sz w:val="22"/>
        </w:rPr>
        <w:t>positives,</w:t>
      </w:r>
      <w:r>
        <w:rPr>
          <w:spacing w:val="-9"/>
          <w:sz w:val="22"/>
        </w:rPr>
        <w:t xml:space="preserve"> </w:t>
      </w:r>
      <w:r>
        <w:rPr>
          <w:sz w:val="22"/>
        </w:rPr>
        <w:t>false</w:t>
      </w:r>
      <w:r>
        <w:rPr>
          <w:spacing w:val="-7"/>
          <w:sz w:val="22"/>
        </w:rPr>
        <w:t xml:space="preserve"> </w:t>
      </w:r>
      <w:r>
        <w:rPr>
          <w:sz w:val="22"/>
        </w:rPr>
        <w:t>positives,</w:t>
      </w:r>
      <w:r>
        <w:rPr>
          <w:spacing w:val="-6"/>
          <w:sz w:val="22"/>
        </w:rPr>
        <w:t xml:space="preserve"> </w:t>
      </w:r>
      <w:r>
        <w:rPr>
          <w:spacing w:val="-4"/>
          <w:sz w:val="22"/>
        </w:rPr>
        <w:t>etc.</w:t>
      </w:r>
    </w:p>
    <w:p w14:paraId="058D85C2">
      <w:pPr>
        <w:pStyle w:val="7"/>
        <w:numPr>
          <w:ilvl w:val="1"/>
          <w:numId w:val="3"/>
        </w:numPr>
        <w:tabs>
          <w:tab w:val="left" w:pos="720"/>
        </w:tabs>
        <w:spacing w:before="181" w:after="0" w:line="240" w:lineRule="auto"/>
        <w:ind w:left="720" w:right="0" w:hanging="360"/>
        <w:jc w:val="left"/>
        <w:rPr>
          <w:sz w:val="22"/>
        </w:rPr>
      </w:pPr>
      <w:r>
        <w:rPr>
          <w:b/>
          <w:sz w:val="22"/>
        </w:rPr>
        <w:t>Precision,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Recall,</w:t>
      </w:r>
      <w:r>
        <w:rPr>
          <w:b/>
          <w:spacing w:val="-5"/>
          <w:sz w:val="22"/>
        </w:rPr>
        <w:t xml:space="preserve"> </w:t>
      </w:r>
      <w:r>
        <w:rPr>
          <w:b/>
          <w:sz w:val="22"/>
        </w:rPr>
        <w:t>and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F1-Score</w:t>
      </w:r>
      <w:r>
        <w:rPr>
          <w:b/>
          <w:spacing w:val="-7"/>
          <w:sz w:val="22"/>
        </w:rPr>
        <w:t xml:space="preserve"> </w:t>
      </w:r>
      <w:r>
        <w:rPr>
          <w:sz w:val="22"/>
        </w:rPr>
        <w:t>–</w:t>
      </w:r>
      <w:r>
        <w:rPr>
          <w:spacing w:val="-5"/>
          <w:sz w:val="22"/>
        </w:rPr>
        <w:t xml:space="preserve"> </w:t>
      </w:r>
      <w:r>
        <w:rPr>
          <w:sz w:val="22"/>
        </w:rPr>
        <w:t>Assessing</w:t>
      </w:r>
      <w:r>
        <w:rPr>
          <w:spacing w:val="-8"/>
          <w:sz w:val="22"/>
        </w:rPr>
        <w:t xml:space="preserve"> </w:t>
      </w:r>
      <w:r>
        <w:rPr>
          <w:sz w:val="22"/>
        </w:rPr>
        <w:t>model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reliability.</w:t>
      </w:r>
    </w:p>
    <w:p w14:paraId="6C7FD247">
      <w:pPr>
        <w:pStyle w:val="2"/>
        <w:numPr>
          <w:ilvl w:val="0"/>
          <w:numId w:val="3"/>
        </w:numPr>
        <w:tabs>
          <w:tab w:val="left" w:pos="276"/>
        </w:tabs>
        <w:spacing w:before="183" w:after="0" w:line="240" w:lineRule="auto"/>
        <w:ind w:left="276" w:right="0" w:hanging="276"/>
        <w:jc w:val="left"/>
      </w:pPr>
      <w:r>
        <w:rPr>
          <w:color w:val="006FC0"/>
        </w:rPr>
        <w:t>Prediction</w:t>
      </w:r>
      <w:r>
        <w:rPr>
          <w:color w:val="006FC0"/>
          <w:spacing w:val="-11"/>
        </w:rPr>
        <w:t xml:space="preserve"> </w:t>
      </w:r>
      <w:r>
        <w:rPr>
          <w:color w:val="006FC0"/>
          <w:spacing w:val="-2"/>
        </w:rPr>
        <w:t>Process</w:t>
      </w:r>
    </w:p>
    <w:p w14:paraId="199F8422">
      <w:pPr>
        <w:pStyle w:val="7"/>
        <w:numPr>
          <w:ilvl w:val="1"/>
          <w:numId w:val="3"/>
        </w:numPr>
        <w:tabs>
          <w:tab w:val="left" w:pos="720"/>
        </w:tabs>
        <w:spacing w:before="186" w:after="0" w:line="240" w:lineRule="auto"/>
        <w:ind w:left="720" w:right="0" w:hanging="360"/>
        <w:jc w:val="left"/>
        <w:rPr>
          <w:b/>
          <w:sz w:val="22"/>
        </w:rPr>
      </w:pPr>
      <w:r>
        <w:rPr>
          <w:b/>
          <w:sz w:val="22"/>
        </w:rPr>
        <w:t>Making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Predictions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on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New</w:t>
      </w:r>
      <w:r>
        <w:rPr>
          <w:b/>
          <w:spacing w:val="-5"/>
          <w:sz w:val="22"/>
        </w:rPr>
        <w:t xml:space="preserve"> </w:t>
      </w:r>
      <w:r>
        <w:rPr>
          <w:b/>
          <w:spacing w:val="-4"/>
          <w:sz w:val="22"/>
        </w:rPr>
        <w:t>Data</w:t>
      </w:r>
    </w:p>
    <w:p w14:paraId="096216AC">
      <w:pPr>
        <w:pStyle w:val="7"/>
        <w:numPr>
          <w:ilvl w:val="1"/>
          <w:numId w:val="3"/>
        </w:numPr>
        <w:tabs>
          <w:tab w:val="left" w:pos="720"/>
        </w:tabs>
        <w:spacing w:before="182" w:after="0" w:line="240" w:lineRule="auto"/>
        <w:ind w:left="720" w:right="0" w:hanging="360"/>
        <w:jc w:val="left"/>
        <w:rPr>
          <w:sz w:val="22"/>
        </w:rPr>
      </w:pPr>
      <w:r>
        <w:rPr>
          <w:sz w:val="22"/>
        </w:rPr>
        <w:t>predictions</w:t>
      </w:r>
      <w:r>
        <w:rPr>
          <w:spacing w:val="-9"/>
          <w:sz w:val="22"/>
        </w:rPr>
        <w:t xml:space="preserve"> </w:t>
      </w:r>
      <w:r>
        <w:rPr>
          <w:sz w:val="22"/>
        </w:rPr>
        <w:t>=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model.predict(test_data)</w:t>
      </w:r>
    </w:p>
    <w:p w14:paraId="55E3A268">
      <w:pPr>
        <w:pStyle w:val="5"/>
        <w:spacing w:before="180"/>
      </w:pPr>
      <w:r>
        <w:t>The</w:t>
      </w:r>
      <w:r>
        <w:rPr>
          <w:spacing w:val="-5"/>
        </w:rPr>
        <w:t xml:space="preserve"> </w:t>
      </w:r>
      <w:r>
        <w:t>trained</w:t>
      </w:r>
      <w:r>
        <w:rPr>
          <w:spacing w:val="-5"/>
        </w:rPr>
        <w:t xml:space="preserve"> </w:t>
      </w:r>
      <w:r>
        <w:t>model</w:t>
      </w:r>
      <w:r>
        <w:rPr>
          <w:spacing w:val="-5"/>
        </w:rPr>
        <w:t xml:space="preserve"> </w:t>
      </w:r>
      <w:r>
        <w:t>predicts</w:t>
      </w:r>
      <w:r>
        <w:rPr>
          <w:spacing w:val="-7"/>
        </w:rPr>
        <w:t xml:space="preserve"> </w:t>
      </w:r>
      <w:r>
        <w:t>whether</w:t>
      </w:r>
      <w:r>
        <w:rPr>
          <w:spacing w:val="-5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passenger</w:t>
      </w:r>
      <w:r>
        <w:rPr>
          <w:spacing w:val="-7"/>
        </w:rPr>
        <w:t xml:space="preserve"> </w:t>
      </w:r>
      <w:r>
        <w:t>was</w:t>
      </w:r>
      <w:r>
        <w:rPr>
          <w:spacing w:val="-6"/>
        </w:rPr>
        <w:t xml:space="preserve"> </w:t>
      </w:r>
      <w:r>
        <w:rPr>
          <w:spacing w:val="-2"/>
        </w:rPr>
        <w:t>transported.</w:t>
      </w:r>
    </w:p>
    <w:p w14:paraId="0CEB00D1">
      <w:pPr>
        <w:pStyle w:val="7"/>
        <w:numPr>
          <w:ilvl w:val="1"/>
          <w:numId w:val="3"/>
        </w:numPr>
        <w:tabs>
          <w:tab w:val="left" w:pos="720"/>
        </w:tabs>
        <w:spacing w:before="181" w:after="0" w:line="240" w:lineRule="auto"/>
        <w:ind w:left="720" w:right="0" w:hanging="360"/>
        <w:jc w:val="left"/>
        <w:rPr>
          <w:b/>
          <w:sz w:val="22"/>
        </w:rPr>
      </w:pPr>
      <w:r>
        <w:rPr>
          <w:b/>
          <w:sz w:val="22"/>
        </w:rPr>
        <w:t>Saving</w:t>
      </w:r>
      <w:r>
        <w:rPr>
          <w:b/>
          <w:spacing w:val="-10"/>
          <w:sz w:val="22"/>
        </w:rPr>
        <w:t xml:space="preserve"> </w:t>
      </w:r>
      <w:r>
        <w:rPr>
          <w:b/>
          <w:sz w:val="22"/>
        </w:rPr>
        <w:t>Predictions</w:t>
      </w:r>
      <w:r>
        <w:rPr>
          <w:b/>
          <w:spacing w:val="-10"/>
          <w:sz w:val="22"/>
        </w:rPr>
        <w:t xml:space="preserve"> </w:t>
      </w:r>
      <w:r>
        <w:rPr>
          <w:b/>
          <w:sz w:val="22"/>
        </w:rPr>
        <w:t>for</w:t>
      </w:r>
      <w:r>
        <w:rPr>
          <w:b/>
          <w:spacing w:val="-8"/>
          <w:sz w:val="22"/>
        </w:rPr>
        <w:t xml:space="preserve"> </w:t>
      </w:r>
      <w:r>
        <w:rPr>
          <w:b/>
          <w:spacing w:val="-2"/>
          <w:sz w:val="22"/>
        </w:rPr>
        <w:t>Submission</w:t>
      </w:r>
    </w:p>
    <w:p w14:paraId="2BE13A70">
      <w:pPr>
        <w:pStyle w:val="7"/>
        <w:numPr>
          <w:ilvl w:val="1"/>
          <w:numId w:val="3"/>
        </w:numPr>
        <w:tabs>
          <w:tab w:val="left" w:pos="720"/>
        </w:tabs>
        <w:spacing w:before="182" w:after="0" w:line="240" w:lineRule="auto"/>
        <w:ind w:left="720" w:right="0" w:hanging="360"/>
        <w:jc w:val="left"/>
        <w:rPr>
          <w:sz w:val="22"/>
        </w:rPr>
      </w:pPr>
      <w:r>
        <w:rPr>
          <w:spacing w:val="-2"/>
          <w:sz w:val="22"/>
        </w:rPr>
        <w:t>submission</w:t>
      </w:r>
      <w:r>
        <w:rPr>
          <w:spacing w:val="6"/>
          <w:sz w:val="22"/>
        </w:rPr>
        <w:t xml:space="preserve"> </w:t>
      </w:r>
      <w:r>
        <w:rPr>
          <w:spacing w:val="-2"/>
          <w:sz w:val="22"/>
        </w:rPr>
        <w:t>=</w:t>
      </w:r>
      <w:r>
        <w:rPr>
          <w:spacing w:val="8"/>
          <w:sz w:val="22"/>
        </w:rPr>
        <w:t xml:space="preserve"> </w:t>
      </w:r>
      <w:r>
        <w:rPr>
          <w:spacing w:val="-2"/>
          <w:sz w:val="22"/>
        </w:rPr>
        <w:t>pd.DataFrame({'PassengerId':</w:t>
      </w:r>
      <w:r>
        <w:rPr>
          <w:spacing w:val="8"/>
          <w:sz w:val="22"/>
        </w:rPr>
        <w:t xml:space="preserve"> </w:t>
      </w:r>
      <w:r>
        <w:rPr>
          <w:spacing w:val="-2"/>
          <w:sz w:val="22"/>
        </w:rPr>
        <w:t>test_data['PassengerId'],</w:t>
      </w:r>
      <w:r>
        <w:rPr>
          <w:spacing w:val="8"/>
          <w:sz w:val="22"/>
        </w:rPr>
        <w:t xml:space="preserve"> </w:t>
      </w:r>
      <w:r>
        <w:rPr>
          <w:spacing w:val="-2"/>
          <w:sz w:val="22"/>
        </w:rPr>
        <w:t>'Transported':</w:t>
      </w:r>
      <w:r>
        <w:rPr>
          <w:spacing w:val="9"/>
          <w:sz w:val="22"/>
        </w:rPr>
        <w:t xml:space="preserve"> </w:t>
      </w:r>
      <w:r>
        <w:rPr>
          <w:spacing w:val="-2"/>
          <w:sz w:val="22"/>
        </w:rPr>
        <w:t>predictions})</w:t>
      </w:r>
    </w:p>
    <w:p w14:paraId="75C6FA6A">
      <w:pPr>
        <w:pStyle w:val="7"/>
        <w:numPr>
          <w:ilvl w:val="1"/>
          <w:numId w:val="3"/>
        </w:numPr>
        <w:tabs>
          <w:tab w:val="left" w:pos="720"/>
        </w:tabs>
        <w:spacing w:before="181" w:after="0" w:line="240" w:lineRule="auto"/>
        <w:ind w:left="720" w:right="0" w:hanging="360"/>
        <w:jc w:val="left"/>
        <w:rPr>
          <w:sz w:val="22"/>
        </w:rPr>
      </w:pPr>
      <w:r>
        <w:rPr>
          <w:spacing w:val="-2"/>
          <w:sz w:val="22"/>
        </w:rPr>
        <w:t>submission.to_csv('submission.csv',</w:t>
      </w:r>
      <w:r>
        <w:rPr>
          <w:spacing w:val="20"/>
          <w:sz w:val="22"/>
        </w:rPr>
        <w:t xml:space="preserve"> </w:t>
      </w:r>
      <w:r>
        <w:rPr>
          <w:spacing w:val="-2"/>
          <w:sz w:val="22"/>
        </w:rPr>
        <w:t>index=False)</w:t>
      </w:r>
    </w:p>
    <w:p w14:paraId="324FD9D2">
      <w:pPr>
        <w:pStyle w:val="5"/>
        <w:spacing w:before="183"/>
      </w:pPr>
      <w:r>
        <w:t>The</w:t>
      </w:r>
      <w:r>
        <w:rPr>
          <w:spacing w:val="-5"/>
        </w:rPr>
        <w:t xml:space="preserve"> </w:t>
      </w:r>
      <w:r>
        <w:t>predictions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stored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CSV</w:t>
      </w:r>
      <w:r>
        <w:rPr>
          <w:spacing w:val="-9"/>
        </w:rPr>
        <w:t xml:space="preserve"> </w:t>
      </w:r>
      <w:r>
        <w:t>file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Kaggle</w:t>
      </w:r>
      <w:r>
        <w:rPr>
          <w:spacing w:val="-5"/>
        </w:rPr>
        <w:t xml:space="preserve"> </w:t>
      </w:r>
      <w:r>
        <w:rPr>
          <w:spacing w:val="-2"/>
        </w:rPr>
        <w:t>submission.</w:t>
      </w:r>
    </w:p>
    <w:p w14:paraId="36EB46C3">
      <w:pPr>
        <w:pStyle w:val="5"/>
        <w:spacing w:before="290"/>
        <w:rPr>
          <w:sz w:val="28"/>
        </w:rPr>
      </w:pPr>
    </w:p>
    <w:p w14:paraId="3CBBD52A">
      <w:pPr>
        <w:pStyle w:val="2"/>
        <w:spacing w:before="0"/>
        <w:ind w:left="0" w:firstLine="0"/>
      </w:pPr>
      <w:r>
        <mc:AlternateContent>
          <mc:Choice Requires="wpg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-167640</wp:posOffset>
                </wp:positionV>
                <wp:extent cx="5944870" cy="20955"/>
                <wp:effectExtent l="0" t="0" r="0" b="0"/>
                <wp:wrapNone/>
                <wp:docPr id="9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5941821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304" y="647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5941821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4" y="1739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304" y="17398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-13.2pt;height:1.65pt;width:468.1pt;mso-position-horizontal-relative:page;z-index:251660288;mso-width-relative:page;mso-height-relative:page;" coordsize="5944870,20955" o:gfxdata="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">
                <o:lock v:ext="edit" aspectratio="f"/>
                <v:shape id="Graphic 10" o:spid="_x0000_s1026" o:spt="100" style="position:absolute;left:0;top:0;height:19685;width:5943600;" fillcolor="#9F9F9F" filled="t" stroked="f" coordsize="5943600,19685" o:gfxdata="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ArBbr4A&#10;AADbAAAADwAAAAAAAAABACAAAAAiAAAAZHJzL2Rvd25yZXYueG1sUEsBAhQAFAAAAAgAh07iQDMv&#10;BZ47AAAAOQAAABAAAAAAAAAAAQAgAAAADQEAAGRycy9zaGFwZXhtbC54bWxQSwUGAAAAAAYABgBb&#10;AQAAtwMAAAAA&#10;" path="m5943600,0l0,0,0,19685,5943600,19685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" o:spid="_x0000_s1026" o:spt="100" style="position:absolute;left:5941821;top:635;height:3175;width:3175;" fillcolor="#E2E2E2" filled="t" stroked="f" coordsize="3175,3175" o:gfxdata="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zCav07gAAADbAAAA&#10;DwAAAAAAAAABACAAAAAiAAAAZHJzL2Rvd25yZXYueG1sUEsBAhQAFAAAAAgAh07iQDMvBZ47AAAA&#10;OQAAABAAAAAAAAAAAQAgAAAABwEAAGRycy9zaGFwZXhtbC54bWxQSwUGAAAAAAYABgBbAQAAsQMA&#10;AAAA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" o:spid="_x0000_s1026" o:spt="100" style="position:absolute;left:304;top:647;height:17145;width:5944870;" fillcolor="#9F9F9F" filled="t" stroked="f" coordsize="5944870,17145" o:gfxdata="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7WEZZLsAAADb&#10;AAAADwAAAAAAAAABACAAAAAiAAAAZHJzL2Rvd25yZXYueG1sUEsBAhQAFAAAAAgAh07iQDMvBZ47&#10;AAAAOQAAABAAAAAAAAAAAQAgAAAACgEAAGRycy9zaGFwZXhtbC54bWxQSwUGAAAAAAYABgBbAQAA&#10;tAMAAAAA&#10;" path="m3048,3035l0,3035,0,16751,3048,16751,3048,3035xem5944552,0l5941517,0,5941517,3035,5944552,3035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" o:spid="_x0000_s1026" o:spt="100" style="position:absolute;left:5941821;top:3682;height:13970;width:3175;" fillcolor="#E2E2E2" filled="t" stroked="f" coordsize="3175,13970" o:gfxdata="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I7zLsm2AAAA2wAAAA8A&#10;AAAAAAAAAQAgAAAAIgAAAGRycy9kb3ducmV2LnhtbFBLAQIUABQAAAAIAIdO4kAzLwWeOwAAADkA&#10;AAAQAAAAAAAAAAEAIAAAAAUBAABkcnMvc2hhcGV4bWwueG1sUEsFBgAAAAAGAAYAWwEAAK8DAAAA&#10;AA==&#10;" path="m3047,0l0,0,0,13715,3047,13715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" o:spid="_x0000_s1026" o:spt="100" style="position:absolute;left:304;top:17398;height:3175;width:3175;" fillcolor="#9F9F9F" filled="t" stroked="f" coordsize="3175,3175" o:gfxdata="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GLHl/a2AAAA2wAAAA8A&#10;AAAAAAAAAQAgAAAAIgAAAGRycy9kb3ducmV2LnhtbFBLAQIUABQAAAAIAIdO4kAzLwWeOwAAADkA&#10;AAAQAAAAAAAAAAEAIAAAAAUBAABkcnMvc2hhcGV4bWwueG1sUEsFBgAAAAAGAAYAWwEAAK8DAAAA&#10;AA==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5" o:spid="_x0000_s1026" o:spt="100" style="position:absolute;left:304;top:17398;height:3175;width:5944870;" fillcolor="#E2E2E2" filled="t" stroked="f" coordsize="5944870,3175" o:gfxdata="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5iOJbsAAADb&#10;AAAADwAAAAAAAAABACAAAAAiAAAAZHJzL2Rvd25yZXYueG1sUEsBAhQAFAAAAAgAh07iQDMvBZ47&#10;AAAAOQAAABAAAAAAAAAAAQAgAAAACgEAAGRycy9zaGFwZXhtbC54bWxQSwUGAAAAAAYABgBbAQAA&#10;tAMAAAAA&#10;" path="m5941428,0l3048,0,0,0,0,3048,3048,3048,5941428,3048,5941428,0xem5944552,0l5941517,0,5941517,3048,5944552,3048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color w:val="006FC0"/>
        </w:rPr>
        <w:t>Applications</w:t>
      </w:r>
      <w:r>
        <w:rPr>
          <w:color w:val="006FC0"/>
          <w:spacing w:val="-6"/>
        </w:rPr>
        <w:t xml:space="preserve"> </w:t>
      </w:r>
      <w:r>
        <w:rPr>
          <w:color w:val="006FC0"/>
        </w:rPr>
        <w:t>of</w:t>
      </w:r>
      <w:r>
        <w:rPr>
          <w:color w:val="006FC0"/>
          <w:spacing w:val="-7"/>
        </w:rPr>
        <w:t xml:space="preserve"> </w:t>
      </w:r>
      <w:r>
        <w:rPr>
          <w:color w:val="006FC0"/>
        </w:rPr>
        <w:t>the</w:t>
      </w:r>
      <w:r>
        <w:rPr>
          <w:color w:val="006FC0"/>
          <w:spacing w:val="-5"/>
        </w:rPr>
        <w:t xml:space="preserve"> </w:t>
      </w:r>
      <w:r>
        <w:rPr>
          <w:color w:val="006FC0"/>
          <w:spacing w:val="-2"/>
        </w:rPr>
        <w:t>Notebook</w:t>
      </w:r>
    </w:p>
    <w:p w14:paraId="0DCE2539">
      <w:pPr>
        <w:spacing w:before="186" w:line="259" w:lineRule="auto"/>
        <w:ind w:left="0" w:right="529" w:firstLine="0"/>
        <w:jc w:val="left"/>
        <w:rPr>
          <w:sz w:val="22"/>
        </w:rPr>
      </w:pPr>
      <w:r>
        <w:rPr>
          <w:sz w:val="22"/>
        </w:rPr>
        <w:t>This</w:t>
      </w:r>
      <w:r>
        <w:rPr>
          <w:spacing w:val="-8"/>
          <w:sz w:val="22"/>
        </w:rPr>
        <w:t xml:space="preserve"> </w:t>
      </w:r>
      <w:r>
        <w:rPr>
          <w:sz w:val="22"/>
        </w:rPr>
        <w:t>notebook</w:t>
      </w:r>
      <w:r>
        <w:rPr>
          <w:spacing w:val="-8"/>
          <w:sz w:val="22"/>
        </w:rPr>
        <w:t xml:space="preserve"> </w:t>
      </w:r>
      <w:r>
        <w:rPr>
          <w:sz w:val="22"/>
        </w:rPr>
        <w:t>demonstrates</w:t>
      </w:r>
      <w:r>
        <w:rPr>
          <w:spacing w:val="-6"/>
          <w:sz w:val="22"/>
        </w:rPr>
        <w:t xml:space="preserve"> </w:t>
      </w:r>
      <w:r>
        <w:rPr>
          <w:b/>
          <w:sz w:val="22"/>
        </w:rPr>
        <w:t>machine</w:t>
      </w:r>
      <w:r>
        <w:rPr>
          <w:b/>
          <w:spacing w:val="-9"/>
          <w:sz w:val="22"/>
        </w:rPr>
        <w:t xml:space="preserve"> </w:t>
      </w:r>
      <w:r>
        <w:rPr>
          <w:b/>
          <w:sz w:val="22"/>
        </w:rPr>
        <w:t>learning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applications</w:t>
      </w:r>
      <w:r>
        <w:rPr>
          <w:b/>
          <w:spacing w:val="-10"/>
          <w:sz w:val="22"/>
        </w:rPr>
        <w:t xml:space="preserve"> </w:t>
      </w:r>
      <w:r>
        <w:rPr>
          <w:b/>
          <w:sz w:val="22"/>
        </w:rPr>
        <w:t>in</w:t>
      </w:r>
      <w:r>
        <w:rPr>
          <w:b/>
          <w:spacing w:val="-9"/>
          <w:sz w:val="22"/>
        </w:rPr>
        <w:t xml:space="preserve"> </w:t>
      </w:r>
      <w:r>
        <w:rPr>
          <w:b/>
          <w:sz w:val="22"/>
        </w:rPr>
        <w:t>classification</w:t>
      </w:r>
      <w:r>
        <w:rPr>
          <w:b/>
          <w:spacing w:val="-9"/>
          <w:sz w:val="22"/>
        </w:rPr>
        <w:t xml:space="preserve"> </w:t>
      </w:r>
      <w:r>
        <w:rPr>
          <w:b/>
          <w:sz w:val="22"/>
        </w:rPr>
        <w:t>tasks</w:t>
      </w:r>
      <w:r>
        <w:rPr>
          <w:sz w:val="22"/>
        </w:rPr>
        <w:t>.</w:t>
      </w:r>
      <w:r>
        <w:rPr>
          <w:spacing w:val="-8"/>
          <w:sz w:val="22"/>
        </w:rPr>
        <w:t xml:space="preserve"> </w:t>
      </w:r>
      <w:r>
        <w:rPr>
          <w:sz w:val="22"/>
        </w:rPr>
        <w:t>Key</w:t>
      </w:r>
      <w:r>
        <w:rPr>
          <w:spacing w:val="-8"/>
          <w:sz w:val="22"/>
        </w:rPr>
        <w:t xml:space="preserve"> </w:t>
      </w:r>
      <w:r>
        <w:rPr>
          <w:sz w:val="22"/>
        </w:rPr>
        <w:t xml:space="preserve">applications </w:t>
      </w:r>
      <w:r>
        <w:rPr>
          <w:spacing w:val="-2"/>
          <w:sz w:val="22"/>
        </w:rPr>
        <w:t>include:</w:t>
      </w:r>
    </w:p>
    <w:p w14:paraId="6684BFA5">
      <w:pPr>
        <w:pStyle w:val="7"/>
        <w:numPr>
          <w:ilvl w:val="1"/>
          <w:numId w:val="3"/>
        </w:numPr>
        <w:tabs>
          <w:tab w:val="left" w:pos="720"/>
        </w:tabs>
        <w:spacing w:before="159" w:after="0" w:line="240" w:lineRule="auto"/>
        <w:ind w:left="720" w:right="0" w:hanging="360"/>
        <w:jc w:val="left"/>
        <w:rPr>
          <w:sz w:val="22"/>
        </w:rPr>
      </w:pPr>
      <w:r>
        <w:rPr>
          <w:b/>
          <w:sz w:val="22"/>
        </w:rPr>
        <w:t>Predictive</w:t>
      </w:r>
      <w:r>
        <w:rPr>
          <w:b/>
          <w:spacing w:val="-11"/>
          <w:sz w:val="22"/>
        </w:rPr>
        <w:t xml:space="preserve"> </w:t>
      </w:r>
      <w:r>
        <w:rPr>
          <w:b/>
          <w:sz w:val="22"/>
        </w:rPr>
        <w:t>Analytics:</w:t>
      </w:r>
      <w:r>
        <w:rPr>
          <w:b/>
          <w:spacing w:val="-8"/>
          <w:sz w:val="22"/>
        </w:rPr>
        <w:t xml:space="preserve"> </w:t>
      </w:r>
      <w:r>
        <w:rPr>
          <w:sz w:val="22"/>
        </w:rPr>
        <w:t>Identifying</w:t>
      </w:r>
      <w:r>
        <w:rPr>
          <w:spacing w:val="-9"/>
          <w:sz w:val="22"/>
        </w:rPr>
        <w:t xml:space="preserve"> </w:t>
      </w:r>
      <w:r>
        <w:rPr>
          <w:sz w:val="22"/>
        </w:rPr>
        <w:t>trends</w:t>
      </w:r>
      <w:r>
        <w:rPr>
          <w:spacing w:val="-9"/>
          <w:sz w:val="22"/>
        </w:rPr>
        <w:t xml:space="preserve"> </w:t>
      </w:r>
      <w:r>
        <w:rPr>
          <w:sz w:val="22"/>
        </w:rPr>
        <w:t>and</w:t>
      </w:r>
      <w:r>
        <w:rPr>
          <w:spacing w:val="-10"/>
          <w:sz w:val="22"/>
        </w:rPr>
        <w:t xml:space="preserve"> </w:t>
      </w:r>
      <w:r>
        <w:rPr>
          <w:sz w:val="22"/>
        </w:rPr>
        <w:t>making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forecasts.</w:t>
      </w:r>
    </w:p>
    <w:p w14:paraId="46FBD6F6">
      <w:pPr>
        <w:pStyle w:val="7"/>
        <w:numPr>
          <w:ilvl w:val="1"/>
          <w:numId w:val="3"/>
        </w:numPr>
        <w:tabs>
          <w:tab w:val="left" w:pos="720"/>
        </w:tabs>
        <w:spacing w:before="183" w:after="0" w:line="240" w:lineRule="auto"/>
        <w:ind w:left="720" w:right="0" w:hanging="360"/>
        <w:jc w:val="left"/>
        <w:rPr>
          <w:sz w:val="22"/>
        </w:rPr>
      </w:pPr>
      <w:r>
        <w:rPr>
          <w:b/>
          <w:sz w:val="22"/>
        </w:rPr>
        <w:t>Data</w:t>
      </w:r>
      <w:r>
        <w:rPr>
          <w:b/>
          <w:spacing w:val="-9"/>
          <w:sz w:val="22"/>
        </w:rPr>
        <w:t xml:space="preserve"> </w:t>
      </w:r>
      <w:r>
        <w:rPr>
          <w:b/>
          <w:sz w:val="22"/>
        </w:rPr>
        <w:t>Cleaning</w:t>
      </w:r>
      <w:r>
        <w:rPr>
          <w:b/>
          <w:spacing w:val="-10"/>
          <w:sz w:val="22"/>
        </w:rPr>
        <w:t xml:space="preserve"> </w:t>
      </w:r>
      <w:r>
        <w:rPr>
          <w:b/>
          <w:sz w:val="22"/>
        </w:rPr>
        <w:t>&amp;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Preprocessing:</w:t>
      </w:r>
      <w:r>
        <w:rPr>
          <w:b/>
          <w:spacing w:val="-7"/>
          <w:sz w:val="22"/>
        </w:rPr>
        <w:t xml:space="preserve"> </w:t>
      </w:r>
      <w:r>
        <w:rPr>
          <w:sz w:val="22"/>
        </w:rPr>
        <w:t>Handling</w:t>
      </w:r>
      <w:r>
        <w:rPr>
          <w:spacing w:val="-9"/>
          <w:sz w:val="22"/>
        </w:rPr>
        <w:t xml:space="preserve"> </w:t>
      </w:r>
      <w:r>
        <w:rPr>
          <w:sz w:val="22"/>
        </w:rPr>
        <w:t>missing</w:t>
      </w:r>
      <w:r>
        <w:rPr>
          <w:spacing w:val="-9"/>
          <w:sz w:val="22"/>
        </w:rPr>
        <w:t xml:space="preserve"> </w:t>
      </w:r>
      <w:r>
        <w:rPr>
          <w:sz w:val="22"/>
        </w:rPr>
        <w:t>values,</w:t>
      </w:r>
      <w:r>
        <w:rPr>
          <w:spacing w:val="-7"/>
          <w:sz w:val="22"/>
        </w:rPr>
        <w:t xml:space="preserve"> </w:t>
      </w:r>
      <w:r>
        <w:rPr>
          <w:sz w:val="22"/>
        </w:rPr>
        <w:t>encoding</w:t>
      </w:r>
      <w:r>
        <w:rPr>
          <w:spacing w:val="-9"/>
          <w:sz w:val="22"/>
        </w:rPr>
        <w:t xml:space="preserve"> </w:t>
      </w:r>
      <w:r>
        <w:rPr>
          <w:sz w:val="22"/>
        </w:rPr>
        <w:t>categorical</w:t>
      </w:r>
      <w:r>
        <w:rPr>
          <w:spacing w:val="-10"/>
          <w:sz w:val="22"/>
        </w:rPr>
        <w:t xml:space="preserve"> </w:t>
      </w:r>
      <w:r>
        <w:rPr>
          <w:spacing w:val="-2"/>
          <w:sz w:val="22"/>
        </w:rPr>
        <w:t>data.</w:t>
      </w:r>
    </w:p>
    <w:p w14:paraId="123E4159">
      <w:pPr>
        <w:pStyle w:val="7"/>
        <w:numPr>
          <w:ilvl w:val="1"/>
          <w:numId w:val="3"/>
        </w:numPr>
        <w:tabs>
          <w:tab w:val="left" w:pos="720"/>
        </w:tabs>
        <w:spacing w:before="180" w:after="0" w:line="240" w:lineRule="auto"/>
        <w:ind w:left="720" w:right="0" w:hanging="360"/>
        <w:jc w:val="left"/>
        <w:rPr>
          <w:sz w:val="22"/>
        </w:rPr>
      </w:pPr>
      <w:r>
        <w:rPr>
          <w:b/>
          <w:sz w:val="22"/>
        </w:rPr>
        <w:t>Model</w:t>
      </w:r>
      <w:r>
        <w:rPr>
          <w:b/>
          <w:spacing w:val="-9"/>
          <w:sz w:val="22"/>
        </w:rPr>
        <w:t xml:space="preserve"> </w:t>
      </w:r>
      <w:r>
        <w:rPr>
          <w:b/>
          <w:sz w:val="22"/>
        </w:rPr>
        <w:t>Deployment:</w:t>
      </w:r>
      <w:r>
        <w:rPr>
          <w:b/>
          <w:spacing w:val="-7"/>
          <w:sz w:val="22"/>
        </w:rPr>
        <w:t xml:space="preserve"> </w:t>
      </w:r>
      <w:r>
        <w:rPr>
          <w:sz w:val="22"/>
        </w:rPr>
        <w:t>Applying</w:t>
      </w:r>
      <w:r>
        <w:rPr>
          <w:spacing w:val="-7"/>
          <w:sz w:val="22"/>
        </w:rPr>
        <w:t xml:space="preserve"> </w:t>
      </w:r>
      <w:r>
        <w:rPr>
          <w:sz w:val="22"/>
        </w:rPr>
        <w:t>trained</w:t>
      </w:r>
      <w:r>
        <w:rPr>
          <w:spacing w:val="-7"/>
          <w:sz w:val="22"/>
        </w:rPr>
        <w:t xml:space="preserve"> </w:t>
      </w:r>
      <w:r>
        <w:rPr>
          <w:sz w:val="22"/>
        </w:rPr>
        <w:t>models</w:t>
      </w:r>
      <w:r>
        <w:rPr>
          <w:spacing w:val="-9"/>
          <w:sz w:val="22"/>
        </w:rPr>
        <w:t xml:space="preserve"> </w:t>
      </w:r>
      <w:r>
        <w:rPr>
          <w:sz w:val="22"/>
        </w:rPr>
        <w:t>to</w:t>
      </w:r>
      <w:r>
        <w:rPr>
          <w:spacing w:val="-8"/>
          <w:sz w:val="22"/>
        </w:rPr>
        <w:t xml:space="preserve"> </w:t>
      </w:r>
      <w:r>
        <w:rPr>
          <w:sz w:val="22"/>
        </w:rPr>
        <w:t>real-world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problems.</w:t>
      </w:r>
    </w:p>
    <w:p w14:paraId="43493F3F">
      <w:pPr>
        <w:pStyle w:val="7"/>
        <w:numPr>
          <w:ilvl w:val="1"/>
          <w:numId w:val="3"/>
        </w:numPr>
        <w:tabs>
          <w:tab w:val="left" w:pos="720"/>
        </w:tabs>
        <w:spacing w:before="180" w:after="0" w:line="240" w:lineRule="auto"/>
        <w:ind w:left="720" w:right="0" w:hanging="360"/>
        <w:jc w:val="left"/>
        <w:rPr>
          <w:sz w:val="22"/>
        </w:rPr>
      </w:pPr>
      <w:r>
        <w:rPr>
          <w:b/>
          <w:sz w:val="22"/>
        </w:rPr>
        <w:t>Feature</w:t>
      </w:r>
      <w:r>
        <w:rPr>
          <w:b/>
          <w:spacing w:val="-12"/>
          <w:sz w:val="22"/>
        </w:rPr>
        <w:t xml:space="preserve"> </w:t>
      </w:r>
      <w:r>
        <w:rPr>
          <w:b/>
          <w:sz w:val="22"/>
        </w:rPr>
        <w:t>Engineering:</w:t>
      </w:r>
      <w:r>
        <w:rPr>
          <w:b/>
          <w:spacing w:val="-8"/>
          <w:sz w:val="22"/>
        </w:rPr>
        <w:t xml:space="preserve"> </w:t>
      </w:r>
      <w:r>
        <w:rPr>
          <w:sz w:val="22"/>
        </w:rPr>
        <w:t>Extracting</w:t>
      </w:r>
      <w:r>
        <w:rPr>
          <w:spacing w:val="-10"/>
          <w:sz w:val="22"/>
        </w:rPr>
        <w:t xml:space="preserve"> </w:t>
      </w:r>
      <w:r>
        <w:rPr>
          <w:sz w:val="22"/>
        </w:rPr>
        <w:t>meaningful</w:t>
      </w:r>
      <w:r>
        <w:rPr>
          <w:spacing w:val="-9"/>
          <w:sz w:val="22"/>
        </w:rPr>
        <w:t xml:space="preserve"> </w:t>
      </w:r>
      <w:r>
        <w:rPr>
          <w:sz w:val="22"/>
        </w:rPr>
        <w:t>insights</w:t>
      </w:r>
      <w:r>
        <w:rPr>
          <w:spacing w:val="-9"/>
          <w:sz w:val="22"/>
        </w:rPr>
        <w:t xml:space="preserve"> </w:t>
      </w:r>
      <w:r>
        <w:rPr>
          <w:sz w:val="22"/>
        </w:rPr>
        <w:t>from</w:t>
      </w:r>
      <w:r>
        <w:rPr>
          <w:spacing w:val="-11"/>
          <w:sz w:val="22"/>
        </w:rPr>
        <w:t xml:space="preserve"> </w:t>
      </w:r>
      <w:r>
        <w:rPr>
          <w:sz w:val="22"/>
        </w:rPr>
        <w:t>raw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data.</w:t>
      </w:r>
    </w:p>
    <w:p w14:paraId="126801BE">
      <w:pPr>
        <w:pStyle w:val="7"/>
        <w:numPr>
          <w:ilvl w:val="1"/>
          <w:numId w:val="3"/>
        </w:numPr>
        <w:tabs>
          <w:tab w:val="left" w:pos="720"/>
        </w:tabs>
        <w:spacing w:before="183" w:after="0" w:line="240" w:lineRule="auto"/>
        <w:ind w:left="720" w:right="0" w:hanging="360"/>
        <w:jc w:val="left"/>
        <w:rPr>
          <w:sz w:val="22"/>
        </w:rPr>
      </w:pPr>
      <w:r>
        <w:rPr>
          <w:b/>
          <w:sz w:val="22"/>
        </w:rPr>
        <w:t>Deep</w:t>
      </w:r>
      <w:r>
        <w:rPr>
          <w:b/>
          <w:spacing w:val="-10"/>
          <w:sz w:val="22"/>
        </w:rPr>
        <w:t xml:space="preserve"> </w:t>
      </w:r>
      <w:r>
        <w:rPr>
          <w:b/>
          <w:sz w:val="22"/>
        </w:rPr>
        <w:t>Learning</w:t>
      </w:r>
      <w:r>
        <w:rPr>
          <w:b/>
          <w:spacing w:val="-9"/>
          <w:sz w:val="22"/>
        </w:rPr>
        <w:t xml:space="preserve"> </w:t>
      </w:r>
      <w:r>
        <w:rPr>
          <w:b/>
          <w:sz w:val="22"/>
        </w:rPr>
        <w:t>Implementation:</w:t>
      </w:r>
      <w:r>
        <w:rPr>
          <w:b/>
          <w:spacing w:val="-8"/>
          <w:sz w:val="22"/>
        </w:rPr>
        <w:t xml:space="preserve"> </w:t>
      </w:r>
      <w:r>
        <w:rPr>
          <w:sz w:val="22"/>
        </w:rPr>
        <w:t>Using</w:t>
      </w:r>
      <w:r>
        <w:rPr>
          <w:spacing w:val="-9"/>
          <w:sz w:val="22"/>
        </w:rPr>
        <w:t xml:space="preserve"> </w:t>
      </w:r>
      <w:r>
        <w:rPr>
          <w:sz w:val="22"/>
        </w:rPr>
        <w:t>advanced</w:t>
      </w:r>
      <w:r>
        <w:rPr>
          <w:spacing w:val="-8"/>
          <w:sz w:val="22"/>
        </w:rPr>
        <w:t xml:space="preserve"> </w:t>
      </w:r>
      <w:r>
        <w:rPr>
          <w:sz w:val="22"/>
        </w:rPr>
        <w:t>techniques</w:t>
      </w:r>
      <w:r>
        <w:rPr>
          <w:spacing w:val="-8"/>
          <w:sz w:val="22"/>
        </w:rPr>
        <w:t xml:space="preserve"> </w:t>
      </w:r>
      <w:r>
        <w:rPr>
          <w:sz w:val="22"/>
        </w:rPr>
        <w:t>to</w:t>
      </w:r>
      <w:r>
        <w:rPr>
          <w:spacing w:val="-9"/>
          <w:sz w:val="22"/>
        </w:rPr>
        <w:t xml:space="preserve"> </w:t>
      </w:r>
      <w:r>
        <w:rPr>
          <w:sz w:val="22"/>
        </w:rPr>
        <w:t>enhance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accuracy.</w:t>
      </w:r>
    </w:p>
    <w:p w14:paraId="64708BA2">
      <w:pPr>
        <w:pStyle w:val="5"/>
        <w:spacing w:before="290"/>
        <w:rPr>
          <w:sz w:val="28"/>
        </w:rPr>
      </w:pPr>
    </w:p>
    <w:p w14:paraId="6D37FF9A">
      <w:pPr>
        <w:pStyle w:val="2"/>
        <w:spacing w:before="0"/>
        <w:ind w:left="0" w:firstLine="0"/>
      </w:pPr>
      <w:r>
        <mc:AlternateContent>
          <mc:Choice Requires="wpg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-168275</wp:posOffset>
                </wp:positionV>
                <wp:extent cx="5944870" cy="20955"/>
                <wp:effectExtent l="0" t="0" r="0" b="0"/>
                <wp:wrapNone/>
                <wp:docPr id="16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5941821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304" y="1028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5941821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04" y="1777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304" y="17779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-13.25pt;height:1.65pt;width:468.1pt;mso-position-horizontal-relative:page;z-index:251660288;mso-width-relative:page;mso-height-relative:page;" coordsize="5944870,20955" o:gfxdata="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">
                <o:lock v:ext="edit" aspectratio="f"/>
                <v:shape id="Graphic 17" o:spid="_x0000_s1026" o:spt="100" style="position:absolute;left:0;top:0;height:19685;width:5943600;" fillcolor="#9F9F9F" filled="t" stroked="f" coordsize="5943600,19685" o:gfxdata="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vjWRq8AAAA&#10;2wAAAA8AAAAAAAAAAQAgAAAAIgAAAGRycy9kb3ducmV2LnhtbFBLAQIUABQAAAAIAIdO4kAzLwWe&#10;OwAAADkAAAAQAAAAAAAAAAEAIAAAAAsBAABkcnMvc2hhcGV4bWwueG1sUEsFBgAAAAAGAAYAWwEA&#10;ALUDAAAAAA==&#10;" path="m5943600,0l0,0,0,19685,5943600,19685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8" o:spid="_x0000_s1026" o:spt="100" style="position:absolute;left:5941821;top:1016;height:3175;width:3175;" fillcolor="#E2E2E2" filled="t" stroked="f" coordsize="3175,3175" o:gfxdata="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0cBk68AAAA&#10;2wAAAA8AAAAAAAAAAQAgAAAAIgAAAGRycy9kb3ducmV2LnhtbFBLAQIUABQAAAAIAIdO4kAzLwWe&#10;OwAAADkAAAAQAAAAAAAAAAEAIAAAAAsBAABkcnMvc2hhcGV4bWwueG1sUEsFBgAAAAAGAAYAWwEA&#10;ALUDAAAAAA=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9" o:spid="_x0000_s1026" o:spt="100" style="position:absolute;left:304;top:1028;height:17145;width:5944870;" fillcolor="#9F9F9F" filled="t" stroked="f" coordsize="5944870,17145" o:gfxdata="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48WLFbsAAADb&#10;AAAADwAAAAAAAAABACAAAAAiAAAAZHJzL2Rvd25yZXYueG1sUEsBAhQAFAAAAAgAh07iQDMvBZ47&#10;AAAAOQAAABAAAAAAAAAAAQAgAAAACgEAAGRycy9zaGFwZXhtbC54bWxQSwUGAAAAAAYABgBbAQAA&#10;tAMAAAAA&#10;" path="m3048,3035l0,3035,0,16751,3048,16751,3048,3035xem5944552,0l5941517,0,5941517,3035,5944552,3035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0" o:spid="_x0000_s1026" o:spt="100" style="position:absolute;left:5941821;top:4063;height:13970;width:3175;" fillcolor="#E2E2E2" filled="t" stroked="f" coordsize="3175,13970" o:gfxdata="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LBNegO2AAAA2wAAAA8A&#10;AAAAAAAAAQAgAAAAIgAAAGRycy9kb3ducmV2LnhtbFBLAQIUABQAAAAIAIdO4kAzLwWeOwAAADkA&#10;AAAQAAAAAAAAAAEAIAAAAAUBAABkcnMvc2hhcGV4bWwueG1sUEsFBgAAAAAGAAYAWwEAAK8DAAAA&#10;AA==&#10;" path="m3047,0l0,0,0,13715,3047,13715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1" o:spid="_x0000_s1026" o:spt="100" style="position:absolute;left:304;top:17779;height:3175;width:3175;" fillcolor="#9F9F9F" filled="t" stroked="f" coordsize="3175,3175" o:gfxdata="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Lzc/tO5AAAA2wAA&#10;AA8AAAAAAAAAAQAgAAAAIgAAAGRycy9kb3ducmV2LnhtbFBLAQIUABQAAAAIAIdO4kAzLwWeOwAA&#10;ADkAAAAQAAAAAAAAAAEAIAAAAAgBAABkcnMvc2hhcGV4bWwueG1sUEsFBgAAAAAGAAYAWwEAALID&#10;AAAAAA==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2" o:spid="_x0000_s1026" o:spt="100" style="position:absolute;left:304;top:17779;height:3175;width:5944870;" fillcolor="#E2E2E2" filled="t" stroked="f" coordsize="5944870,3175" o:gfxdata="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Id3Oy8AAAA&#10;2wAAAA8AAAAAAAAAAQAgAAAAIgAAAGRycy9kb3ducmV2LnhtbFBLAQIUABQAAAAIAIdO4kAzLwWe&#10;OwAAADkAAAAQAAAAAAAAAAEAIAAAAAsBAABkcnMvc2hhcGV4bWwueG1sUEsFBgAAAAAGAAYAWwEA&#10;ALUDAAAAAA==&#10;" path="m5941428,0l3048,0,0,0,0,3048,3048,3048,5941428,3048,5941428,0xem5944552,0l5941517,0,5941517,3048,5944552,3048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color w:val="006FC0"/>
          <w:spacing w:val="-2"/>
        </w:rPr>
        <w:t>Conclusion</w:t>
      </w:r>
    </w:p>
    <w:p w14:paraId="082BA472">
      <w:pPr>
        <w:pStyle w:val="5"/>
        <w:spacing w:before="186"/>
      </w:pPr>
      <w:r>
        <w:t>The</w:t>
      </w:r>
      <w:r>
        <w:rPr>
          <w:spacing w:val="-7"/>
        </w:rPr>
        <w:t xml:space="preserve"> </w:t>
      </w:r>
      <w:r>
        <w:rPr>
          <w:b/>
        </w:rPr>
        <w:t>Spaceship</w:t>
      </w:r>
      <w:r>
        <w:rPr>
          <w:b/>
          <w:spacing w:val="-7"/>
        </w:rPr>
        <w:t xml:space="preserve"> </w:t>
      </w:r>
      <w:r>
        <w:rPr>
          <w:b/>
        </w:rPr>
        <w:t>Titanic</w:t>
      </w:r>
      <w:r>
        <w:rPr>
          <w:b/>
          <w:spacing w:val="-7"/>
        </w:rPr>
        <w:t xml:space="preserve"> </w:t>
      </w:r>
      <w:r>
        <w:t>notebook</w:t>
      </w:r>
      <w:r>
        <w:rPr>
          <w:spacing w:val="-8"/>
        </w:rPr>
        <w:t xml:space="preserve"> </w:t>
      </w:r>
      <w:r>
        <w:t>provides</w:t>
      </w:r>
      <w:r>
        <w:rPr>
          <w:spacing w:val="-6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structured</w:t>
      </w:r>
      <w:r>
        <w:rPr>
          <w:spacing w:val="-9"/>
        </w:rPr>
        <w:t xml:space="preserve"> </w:t>
      </w:r>
      <w:r>
        <w:t>approach</w:t>
      </w:r>
      <w:r>
        <w:rPr>
          <w:spacing w:val="-9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solving</w:t>
      </w:r>
      <w:r>
        <w:rPr>
          <w:spacing w:val="-8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classification</w:t>
      </w:r>
      <w:r>
        <w:rPr>
          <w:spacing w:val="-7"/>
        </w:rPr>
        <w:t xml:space="preserve"> </w:t>
      </w:r>
      <w:r>
        <w:t>problem</w:t>
      </w:r>
      <w:r>
        <w:rPr>
          <w:spacing w:val="-7"/>
        </w:rPr>
        <w:t xml:space="preserve"> </w:t>
      </w:r>
      <w:r>
        <w:rPr>
          <w:spacing w:val="-2"/>
        </w:rPr>
        <w:t>using</w:t>
      </w:r>
    </w:p>
    <w:p w14:paraId="51B30142">
      <w:pPr>
        <w:spacing w:before="22"/>
        <w:ind w:left="0" w:right="0" w:firstLine="0"/>
        <w:jc w:val="left"/>
        <w:rPr>
          <w:sz w:val="22"/>
        </w:rPr>
      </w:pPr>
      <w:r>
        <w:rPr>
          <w:b/>
          <w:sz w:val="22"/>
        </w:rPr>
        <w:t>TensorFlow</w:t>
      </w:r>
      <w:r>
        <w:rPr>
          <w:b/>
          <w:spacing w:val="-10"/>
          <w:sz w:val="22"/>
        </w:rPr>
        <w:t xml:space="preserve"> </w:t>
      </w:r>
      <w:r>
        <w:rPr>
          <w:b/>
          <w:sz w:val="22"/>
        </w:rPr>
        <w:t>Decision</w:t>
      </w:r>
      <w:r>
        <w:rPr>
          <w:b/>
          <w:spacing w:val="-11"/>
          <w:sz w:val="22"/>
        </w:rPr>
        <w:t xml:space="preserve"> </w:t>
      </w:r>
      <w:r>
        <w:rPr>
          <w:b/>
          <w:sz w:val="22"/>
        </w:rPr>
        <w:t>Forests</w:t>
      </w:r>
      <w:r>
        <w:rPr>
          <w:sz w:val="22"/>
        </w:rPr>
        <w:t>.</w:t>
      </w:r>
      <w:r>
        <w:rPr>
          <w:spacing w:val="-11"/>
          <w:sz w:val="22"/>
        </w:rPr>
        <w:t xml:space="preserve"> </w:t>
      </w:r>
      <w:r>
        <w:rPr>
          <w:sz w:val="22"/>
        </w:rPr>
        <w:t>The</w:t>
      </w:r>
      <w:r>
        <w:rPr>
          <w:spacing w:val="-12"/>
          <w:sz w:val="22"/>
        </w:rPr>
        <w:t xml:space="preserve"> </w:t>
      </w:r>
      <w:r>
        <w:rPr>
          <w:sz w:val="22"/>
        </w:rPr>
        <w:t>key</w:t>
      </w:r>
      <w:r>
        <w:rPr>
          <w:spacing w:val="-12"/>
          <w:sz w:val="22"/>
        </w:rPr>
        <w:t xml:space="preserve"> </w:t>
      </w:r>
      <w:r>
        <w:rPr>
          <w:sz w:val="22"/>
        </w:rPr>
        <w:t>steps</w:t>
      </w:r>
      <w:r>
        <w:rPr>
          <w:spacing w:val="-10"/>
          <w:sz w:val="22"/>
        </w:rPr>
        <w:t xml:space="preserve"> </w:t>
      </w:r>
      <w:r>
        <w:rPr>
          <w:spacing w:val="-2"/>
          <w:sz w:val="22"/>
        </w:rPr>
        <w:t>include:</w:t>
      </w:r>
    </w:p>
    <w:p w14:paraId="63A4A812">
      <w:pPr>
        <w:pStyle w:val="7"/>
        <w:numPr>
          <w:ilvl w:val="1"/>
          <w:numId w:val="3"/>
        </w:numPr>
        <w:tabs>
          <w:tab w:val="left" w:pos="720"/>
        </w:tabs>
        <w:spacing w:before="180" w:after="0" w:line="240" w:lineRule="auto"/>
        <w:ind w:left="720" w:right="0" w:hanging="360"/>
        <w:jc w:val="left"/>
        <w:rPr>
          <w:b/>
          <w:sz w:val="22"/>
        </w:rPr>
      </w:pPr>
      <w:r>
        <w:rPr>
          <w:b/>
          <w:sz w:val="22"/>
        </w:rPr>
        <w:t>Loading</w:t>
      </w:r>
      <w:r>
        <w:rPr>
          <w:b/>
          <w:spacing w:val="-9"/>
          <w:sz w:val="22"/>
        </w:rPr>
        <w:t xml:space="preserve"> </w:t>
      </w:r>
      <w:r>
        <w:rPr>
          <w:b/>
          <w:sz w:val="22"/>
        </w:rPr>
        <w:t>and</w:t>
      </w:r>
      <w:r>
        <w:rPr>
          <w:b/>
          <w:spacing w:val="-9"/>
          <w:sz w:val="22"/>
        </w:rPr>
        <w:t xml:space="preserve"> </w:t>
      </w:r>
      <w:r>
        <w:rPr>
          <w:b/>
          <w:sz w:val="22"/>
        </w:rPr>
        <w:t>preprocessing</w:t>
      </w:r>
      <w:r>
        <w:rPr>
          <w:b/>
          <w:spacing w:val="-9"/>
          <w:sz w:val="22"/>
        </w:rPr>
        <w:t xml:space="preserve"> </w:t>
      </w:r>
      <w:r>
        <w:rPr>
          <w:b/>
          <w:spacing w:val="-4"/>
          <w:sz w:val="22"/>
        </w:rPr>
        <w:t>data</w:t>
      </w:r>
    </w:p>
    <w:p w14:paraId="316DEC5A">
      <w:pPr>
        <w:pStyle w:val="7"/>
        <w:numPr>
          <w:ilvl w:val="1"/>
          <w:numId w:val="3"/>
        </w:numPr>
        <w:tabs>
          <w:tab w:val="left" w:pos="720"/>
        </w:tabs>
        <w:spacing w:before="183" w:after="0" w:line="240" w:lineRule="auto"/>
        <w:ind w:left="720" w:right="0" w:hanging="360"/>
        <w:jc w:val="left"/>
        <w:rPr>
          <w:b/>
          <w:sz w:val="22"/>
        </w:rPr>
      </w:pPr>
      <w:r>
        <w:rPr>
          <w:b/>
          <w:sz w:val="22"/>
        </w:rPr>
        <w:t>Exploratory</w:t>
      </w:r>
      <w:r>
        <w:rPr>
          <w:b/>
          <w:spacing w:val="-13"/>
          <w:sz w:val="22"/>
        </w:rPr>
        <w:t xml:space="preserve"> </w:t>
      </w:r>
      <w:r>
        <w:rPr>
          <w:b/>
          <w:sz w:val="22"/>
        </w:rPr>
        <w:t>Data</w:t>
      </w:r>
      <w:r>
        <w:rPr>
          <w:b/>
          <w:spacing w:val="-12"/>
          <w:sz w:val="22"/>
        </w:rPr>
        <w:t xml:space="preserve"> </w:t>
      </w:r>
      <w:r>
        <w:rPr>
          <w:b/>
          <w:sz w:val="22"/>
        </w:rPr>
        <w:t>Analysis</w:t>
      </w:r>
      <w:r>
        <w:rPr>
          <w:b/>
          <w:spacing w:val="-12"/>
          <w:sz w:val="22"/>
        </w:rPr>
        <w:t xml:space="preserve"> </w:t>
      </w:r>
      <w:r>
        <w:rPr>
          <w:b/>
          <w:spacing w:val="-4"/>
          <w:sz w:val="22"/>
        </w:rPr>
        <w:t>(EDA)</w:t>
      </w:r>
    </w:p>
    <w:p w14:paraId="278D7C2D">
      <w:pPr>
        <w:pStyle w:val="7"/>
        <w:numPr>
          <w:ilvl w:val="1"/>
          <w:numId w:val="3"/>
        </w:numPr>
        <w:tabs>
          <w:tab w:val="left" w:pos="720"/>
        </w:tabs>
        <w:spacing w:before="180" w:after="0" w:line="240" w:lineRule="auto"/>
        <w:ind w:left="720" w:right="0" w:hanging="360"/>
        <w:jc w:val="left"/>
        <w:rPr>
          <w:b/>
          <w:sz w:val="22"/>
        </w:rPr>
      </w:pPr>
      <w:r>
        <w:rPr>
          <w:b/>
          <w:sz w:val="22"/>
        </w:rPr>
        <w:t>Feature</w:t>
      </w:r>
      <w:r>
        <w:rPr>
          <w:b/>
          <w:spacing w:val="-10"/>
          <w:sz w:val="22"/>
        </w:rPr>
        <w:t xml:space="preserve"> </w:t>
      </w:r>
      <w:r>
        <w:rPr>
          <w:b/>
          <w:spacing w:val="-2"/>
          <w:sz w:val="22"/>
        </w:rPr>
        <w:t>engineering</w:t>
      </w:r>
    </w:p>
    <w:p w14:paraId="35E26BB5">
      <w:pPr>
        <w:pStyle w:val="7"/>
        <w:numPr>
          <w:ilvl w:val="1"/>
          <w:numId w:val="3"/>
        </w:numPr>
        <w:tabs>
          <w:tab w:val="left" w:pos="720"/>
        </w:tabs>
        <w:spacing w:before="181" w:after="0" w:line="240" w:lineRule="auto"/>
        <w:ind w:left="720" w:right="0" w:hanging="360"/>
        <w:jc w:val="left"/>
        <w:rPr>
          <w:b/>
          <w:sz w:val="22"/>
        </w:rPr>
      </w:pPr>
      <w:r>
        <w:rPr>
          <w:b/>
          <w:sz w:val="22"/>
        </w:rPr>
        <w:t>Training</w:t>
      </w:r>
      <w:r>
        <w:rPr>
          <w:b/>
          <w:spacing w:val="-10"/>
          <w:sz w:val="22"/>
        </w:rPr>
        <w:t xml:space="preserve"> </w:t>
      </w:r>
      <w:r>
        <w:rPr>
          <w:b/>
          <w:sz w:val="22"/>
        </w:rPr>
        <w:t>and</w:t>
      </w:r>
      <w:r>
        <w:rPr>
          <w:b/>
          <w:spacing w:val="-10"/>
          <w:sz w:val="22"/>
        </w:rPr>
        <w:t xml:space="preserve"> </w:t>
      </w:r>
      <w:r>
        <w:rPr>
          <w:b/>
          <w:sz w:val="22"/>
        </w:rPr>
        <w:t>evaluating</w:t>
      </w:r>
      <w:r>
        <w:rPr>
          <w:b/>
          <w:spacing w:val="-9"/>
          <w:sz w:val="22"/>
        </w:rPr>
        <w:t xml:space="preserve"> </w:t>
      </w:r>
      <w:r>
        <w:rPr>
          <w:b/>
          <w:sz w:val="22"/>
        </w:rPr>
        <w:t>a</w:t>
      </w:r>
      <w:r>
        <w:rPr>
          <w:b/>
          <w:spacing w:val="-11"/>
          <w:sz w:val="22"/>
        </w:rPr>
        <w:t xml:space="preserve"> </w:t>
      </w:r>
      <w:r>
        <w:rPr>
          <w:b/>
          <w:sz w:val="22"/>
        </w:rPr>
        <w:t>machine</w:t>
      </w:r>
      <w:r>
        <w:rPr>
          <w:b/>
          <w:spacing w:val="-10"/>
          <w:sz w:val="22"/>
        </w:rPr>
        <w:t xml:space="preserve"> </w:t>
      </w:r>
      <w:r>
        <w:rPr>
          <w:b/>
          <w:sz w:val="22"/>
        </w:rPr>
        <w:t>learning</w:t>
      </w:r>
      <w:r>
        <w:rPr>
          <w:b/>
          <w:spacing w:val="-11"/>
          <w:sz w:val="22"/>
        </w:rPr>
        <w:t xml:space="preserve"> </w:t>
      </w:r>
      <w:r>
        <w:rPr>
          <w:b/>
          <w:spacing w:val="-4"/>
          <w:sz w:val="22"/>
        </w:rPr>
        <w:t>model</w:t>
      </w:r>
    </w:p>
    <w:p w14:paraId="07384922">
      <w:pPr>
        <w:pStyle w:val="7"/>
        <w:numPr>
          <w:ilvl w:val="1"/>
          <w:numId w:val="3"/>
        </w:numPr>
        <w:tabs>
          <w:tab w:val="left" w:pos="720"/>
        </w:tabs>
        <w:spacing w:before="182" w:after="0" w:line="240" w:lineRule="auto"/>
        <w:ind w:left="720" w:right="0" w:hanging="360"/>
        <w:jc w:val="left"/>
        <w:rPr>
          <w:b/>
          <w:sz w:val="22"/>
        </w:rPr>
      </w:pPr>
      <w:r>
        <w:rPr>
          <w:b/>
          <w:sz w:val="22"/>
        </w:rPr>
        <w:t>Making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predictions</w:t>
      </w:r>
      <w:r>
        <w:rPr>
          <w:b/>
          <w:spacing w:val="-7"/>
          <w:sz w:val="22"/>
        </w:rPr>
        <w:t xml:space="preserve"> </w:t>
      </w:r>
      <w:r>
        <w:rPr>
          <w:b/>
          <w:sz w:val="22"/>
        </w:rPr>
        <w:t>and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saving</w:t>
      </w:r>
      <w:r>
        <w:rPr>
          <w:b/>
          <w:spacing w:val="-8"/>
          <w:sz w:val="22"/>
        </w:rPr>
        <w:t xml:space="preserve"> </w:t>
      </w:r>
      <w:r>
        <w:rPr>
          <w:b/>
          <w:spacing w:val="-2"/>
          <w:sz w:val="22"/>
        </w:rPr>
        <w:t>results</w:t>
      </w:r>
    </w:p>
    <w:p w14:paraId="5410FE93">
      <w:pPr>
        <w:pStyle w:val="7"/>
        <w:spacing w:after="0" w:line="240" w:lineRule="auto"/>
        <w:jc w:val="left"/>
        <w:rPr>
          <w:b/>
          <w:sz w:val="22"/>
        </w:rPr>
        <w:sectPr>
          <w:pgSz w:w="12240" w:h="15840"/>
          <w:pgMar w:top="1360" w:right="1440" w:bottom="280" w:left="1440" w:header="720" w:footer="720" w:gutter="0"/>
          <w:pgBorders w:offsetFrom="page">
            <w:top w:val="thinThickSmallGap" w:color="000000" w:sz="24" w:space="25"/>
            <w:left w:val="thinThickSmallGap" w:color="000000" w:sz="24" w:space="25"/>
            <w:bottom w:val="thickThinSmallGap" w:color="000000" w:sz="24" w:space="25"/>
            <w:right w:val="thickThinSmallGap" w:color="000000" w:sz="24" w:space="25"/>
          </w:pgBorders>
          <w:cols w:space="720" w:num="1"/>
        </w:sectPr>
      </w:pPr>
    </w:p>
    <w:p w14:paraId="40200DBF">
      <w:pPr>
        <w:pStyle w:val="5"/>
        <w:spacing w:before="4"/>
        <w:rPr>
          <w:b/>
          <w:sz w:val="16"/>
        </w:rPr>
      </w:pPr>
      <w:r>
        <w:rPr>
          <w:b/>
          <w:sz w:val="16"/>
        </w:rPr>
        <w:drawing>
          <wp:anchor distT="0" distB="0" distL="0" distR="0" simplePos="0" relativeHeight="251661312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1485900</wp:posOffset>
            </wp:positionV>
            <wp:extent cx="5943600" cy="3552825"/>
            <wp:effectExtent l="0" t="0" r="0" b="0"/>
            <wp:wrapNone/>
            <wp:docPr id="23" name="Image 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25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6"/>
        </w:rPr>
        <w:drawing>
          <wp:anchor distT="0" distB="0" distL="0" distR="0" simplePos="0" relativeHeight="251661312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5163185</wp:posOffset>
            </wp:positionV>
            <wp:extent cx="5943600" cy="2457450"/>
            <wp:effectExtent l="0" t="0" r="0" b="0"/>
            <wp:wrapNone/>
            <wp:docPr id="24" name="Image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71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C1FDD5">
      <w:pPr>
        <w:pStyle w:val="5"/>
        <w:spacing w:after="0"/>
        <w:rPr>
          <w:b/>
          <w:sz w:val="16"/>
        </w:rPr>
        <w:sectPr>
          <w:pgSz w:w="12240" w:h="15840"/>
          <w:pgMar w:top="1820" w:right="1440" w:bottom="280" w:left="1440" w:header="720" w:footer="720" w:gutter="0"/>
          <w:pgBorders w:offsetFrom="page">
            <w:top w:val="thinThickSmallGap" w:color="000000" w:sz="24" w:space="25"/>
            <w:left w:val="thinThickSmallGap" w:color="000000" w:sz="24" w:space="25"/>
            <w:bottom w:val="thickThinSmallGap" w:color="000000" w:sz="24" w:space="25"/>
            <w:right w:val="thickThinSmallGap" w:color="000000" w:sz="24" w:space="25"/>
          </w:pgBorders>
          <w:cols w:space="720" w:num="1"/>
        </w:sectPr>
      </w:pPr>
    </w:p>
    <w:p w14:paraId="5873F48C">
      <w:pPr>
        <w:pStyle w:val="5"/>
        <w:spacing w:before="4"/>
        <w:rPr>
          <w:b/>
          <w:sz w:val="16"/>
        </w:rPr>
      </w:pPr>
      <w:r>
        <w:rPr>
          <w:b/>
          <w:sz w:val="16"/>
        </w:rPr>
        <w:drawing>
          <wp:anchor distT="0" distB="0" distL="0" distR="0" simplePos="0" relativeHeight="251662336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7066915"/>
            <wp:effectExtent l="0" t="0" r="0" b="0"/>
            <wp:wrapNone/>
            <wp:docPr id="25" name="Image 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670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EDD20E">
      <w:pPr>
        <w:pStyle w:val="5"/>
        <w:spacing w:after="0"/>
        <w:rPr>
          <w:b/>
          <w:sz w:val="16"/>
        </w:rPr>
        <w:sectPr>
          <w:pgSz w:w="12240" w:h="15840"/>
          <w:pgMar w:top="1440" w:right="1440" w:bottom="280" w:left="1440" w:header="720" w:footer="720" w:gutter="0"/>
          <w:pgBorders w:offsetFrom="page">
            <w:top w:val="thinThickSmallGap" w:color="000000" w:sz="24" w:space="25"/>
            <w:left w:val="thinThickSmallGap" w:color="000000" w:sz="24" w:space="25"/>
            <w:bottom w:val="thickThinSmallGap" w:color="000000" w:sz="24" w:space="25"/>
            <w:right w:val="thickThinSmallGap" w:color="000000" w:sz="24" w:space="25"/>
          </w:pgBorders>
          <w:cols w:space="720" w:num="1"/>
        </w:sectPr>
      </w:pPr>
    </w:p>
    <w:p w14:paraId="1A32B9DA">
      <w:pPr>
        <w:pStyle w:val="5"/>
        <w:spacing w:before="4"/>
        <w:rPr>
          <w:b/>
          <w:sz w:val="16"/>
        </w:rPr>
      </w:pPr>
      <w:r>
        <w:rPr>
          <w:b/>
          <w:sz w:val="16"/>
        </w:rPr>
        <mc:AlternateContent>
          <mc:Choice Requires="wpg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7350760"/>
                <wp:effectExtent l="0" t="0" r="0" b="0"/>
                <wp:wrapNone/>
                <wp:docPr id="26" name="Group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7350759"/>
                          <a:chOff x="0" y="0"/>
                          <a:chExt cx="5943600" cy="7350759"/>
                        </a:xfrm>
                      </wpg:grpSpPr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676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699511"/>
                            <a:ext cx="5943600" cy="46507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72pt;height:578.8pt;width:468pt;mso-position-horizontal-relative:page;mso-position-vertical-relative:page;z-index:251662336;mso-width-relative:page;mso-height-relative:page;" coordsize="5943600,7350759" o:gfxdata="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rRtf8AjwT/AK6v/Jazq0bX/jwT/rq/8loAWiiigCPUP+Pe3+r/ANKo1e1D/j3t/q/9&#10;Ko0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">
                <o:lock v:ext="edit" aspectratio="f"/>
                <v:shape id="Image 27" o:spid="_x0000_s1026" o:spt="75" type="#_x0000_t75" style="position:absolute;left:0;top:0;height:2676525;width:5943600;" filled="f" o:preferrelative="t" stroked="f" coordsize="21600,21600" o:gfxdata="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BR5R7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0" o:title=""/>
                  <o:lock v:ext="edit" aspectratio="f"/>
                </v:shape>
                <v:shape id="Image 28" o:spid="_x0000_s1026" o:spt="75" type="#_x0000_t75" style="position:absolute;left:0;top:2699511;height:4650740;width:5943600;" filled="f" o:preferrelative="t" stroked="f" coordsize="21600,21600" o:gfxdata="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Ksy9NG2AAAA2wAAAA8A&#10;AAAAAAAAAQAgAAAAIgAAAGRycy9kb3ducmV2LnhtbFBLAQIUABQAAAAIAIdO4kAzLwWeOwAAADkA&#10;AAAQAAAAAAAAAAEAIAAAAAUBAABkcnMvc2hhcGV4bWwueG1sUEsFBgAAAAAGAAYAWwEAAK8DAAAA&#10;AA==&#10;">
                  <v:fill on="f" focussize="0,0"/>
                  <v:stroke on="f"/>
                  <v:imagedata r:id="rId11" o:title=""/>
                  <o:lock v:ext="edit" aspectratio="f"/>
                </v:shape>
              </v:group>
            </w:pict>
          </mc:Fallback>
        </mc:AlternateContent>
      </w:r>
    </w:p>
    <w:p w14:paraId="0B9461BE">
      <w:pPr>
        <w:pStyle w:val="5"/>
        <w:spacing w:after="0"/>
        <w:rPr>
          <w:b/>
          <w:sz w:val="16"/>
        </w:rPr>
        <w:sectPr>
          <w:pgSz w:w="12240" w:h="15840"/>
          <w:pgMar w:top="1440" w:right="1440" w:bottom="280" w:left="1440" w:header="720" w:footer="720" w:gutter="0"/>
          <w:pgBorders w:offsetFrom="page">
            <w:top w:val="thinThickSmallGap" w:color="000000" w:sz="24" w:space="25"/>
            <w:left w:val="thinThickSmallGap" w:color="000000" w:sz="24" w:space="25"/>
            <w:bottom w:val="thickThinSmallGap" w:color="000000" w:sz="24" w:space="25"/>
            <w:right w:val="thickThinSmallGap" w:color="000000" w:sz="24" w:space="25"/>
          </w:pgBorders>
          <w:cols w:space="720" w:num="1"/>
        </w:sectPr>
      </w:pPr>
    </w:p>
    <w:p w14:paraId="3EA7BCBB">
      <w:pPr>
        <w:pStyle w:val="5"/>
        <w:spacing w:before="4"/>
        <w:rPr>
          <w:b/>
          <w:sz w:val="16"/>
        </w:rPr>
      </w:pPr>
      <w:r>
        <w:rPr>
          <w:b/>
          <w:sz w:val="16"/>
        </w:rPr>
        <w:drawing>
          <wp:anchor distT="0" distB="0" distL="0" distR="0" simplePos="0" relativeHeight="25166336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7903210"/>
            <wp:effectExtent l="0" t="0" r="0" b="0"/>
            <wp:wrapNone/>
            <wp:docPr id="29" name="Image 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03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48EFDA">
      <w:pPr>
        <w:pStyle w:val="5"/>
        <w:spacing w:after="0"/>
        <w:rPr>
          <w:b/>
          <w:sz w:val="16"/>
        </w:rPr>
        <w:sectPr>
          <w:pgSz w:w="12240" w:h="15840"/>
          <w:pgMar w:top="1440" w:right="1440" w:bottom="280" w:left="1440" w:header="720" w:footer="720" w:gutter="0"/>
          <w:pgBorders w:offsetFrom="page">
            <w:top w:val="thinThickSmallGap" w:color="000000" w:sz="24" w:space="25"/>
            <w:left w:val="thinThickSmallGap" w:color="000000" w:sz="24" w:space="25"/>
            <w:bottom w:val="thickThinSmallGap" w:color="000000" w:sz="24" w:space="25"/>
            <w:right w:val="thickThinSmallGap" w:color="000000" w:sz="24" w:space="25"/>
          </w:pgBorders>
          <w:cols w:space="720" w:num="1"/>
        </w:sectPr>
      </w:pPr>
    </w:p>
    <w:p w14:paraId="05927A75">
      <w:pPr>
        <w:pStyle w:val="5"/>
        <w:spacing w:before="4"/>
        <w:rPr>
          <w:b/>
          <w:sz w:val="16"/>
        </w:rPr>
      </w:pPr>
      <w:r>
        <w:rPr>
          <w:b/>
          <w:sz w:val="16"/>
        </w:rPr>
        <w:drawing>
          <wp:anchor distT="0" distB="0" distL="0" distR="0" simplePos="0" relativeHeight="25166336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6892290"/>
            <wp:effectExtent l="0" t="0" r="0" b="0"/>
            <wp:wrapNone/>
            <wp:docPr id="30" name="Image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924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66920F">
      <w:pPr>
        <w:pStyle w:val="5"/>
        <w:spacing w:after="0"/>
        <w:rPr>
          <w:b/>
          <w:sz w:val="16"/>
        </w:rPr>
        <w:sectPr>
          <w:pgSz w:w="12240" w:h="15840"/>
          <w:pgMar w:top="1440" w:right="1440" w:bottom="280" w:left="1440" w:header="720" w:footer="720" w:gutter="0"/>
          <w:pgBorders w:offsetFrom="page">
            <w:top w:val="thinThickSmallGap" w:color="000000" w:sz="24" w:space="25"/>
            <w:left w:val="thinThickSmallGap" w:color="000000" w:sz="24" w:space="25"/>
            <w:bottom w:val="thickThinSmallGap" w:color="000000" w:sz="24" w:space="25"/>
            <w:right w:val="thickThinSmallGap" w:color="000000" w:sz="24" w:space="25"/>
          </w:pgBorders>
          <w:cols w:space="720" w:num="1"/>
        </w:sectPr>
      </w:pPr>
    </w:p>
    <w:p w14:paraId="72CA4541">
      <w:pPr>
        <w:pStyle w:val="5"/>
        <w:spacing w:before="4"/>
        <w:rPr>
          <w:b/>
          <w:sz w:val="16"/>
        </w:rPr>
      </w:pPr>
      <w:r>
        <w:rPr>
          <w:b/>
          <w:sz w:val="16"/>
        </w:rPr>
        <mc:AlternateContent>
          <mc:Choice Requires="wpg">
            <w:drawing>
              <wp:anchor distT="0" distB="0" distL="0" distR="0" simplePos="0" relativeHeight="25166438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914400</wp:posOffset>
                </wp:positionV>
                <wp:extent cx="5943600" cy="7753350"/>
                <wp:effectExtent l="0" t="0" r="0" b="0"/>
                <wp:wrapNone/>
                <wp:docPr id="31" name="Group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7753350"/>
                          <a:chOff x="0" y="0"/>
                          <a:chExt cx="5943600" cy="7753350"/>
                        </a:xfrm>
                      </wpg:grpSpPr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6493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671061"/>
                            <a:ext cx="5943600" cy="408177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72pt;height:610.5pt;width:468pt;mso-position-horizontal-relative:page;mso-position-vertical-relative:page;z-index:251664384;mso-width-relative:page;mso-height-relative:page;" coordsize="5943600,7753350" o:gfxdata="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D/2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">
                <o:lock v:ext="edit" aspectratio="f"/>
                <v:shape id="Image 32" o:spid="_x0000_s1026" o:spt="75" type="#_x0000_t75" style="position:absolute;left:0;top:0;height:3649345;width:5943600;" filled="f" o:preferrelative="t" stroked="f" coordsize="21600,21600" o:gfxdata="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ngPFr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4" o:title=""/>
                  <o:lock v:ext="edit" aspectratio="f"/>
                </v:shape>
                <v:shape id="Image 33" o:spid="_x0000_s1026" o:spt="75" type="#_x0000_t75" style="position:absolute;left:0;top:3671061;height:4081779;width:5943600;" filled="f" o:preferrelative="t" stroked="f" coordsize="21600,21600" o:gfxdata="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HesS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5" o:title=""/>
                  <o:lock v:ext="edit" aspectratio="f"/>
                </v:shape>
              </v:group>
            </w:pict>
          </mc:Fallback>
        </mc:AlternateContent>
      </w:r>
    </w:p>
    <w:p w14:paraId="2E3F1D92">
      <w:pPr>
        <w:pStyle w:val="5"/>
        <w:spacing w:after="0"/>
        <w:rPr>
          <w:b/>
          <w:sz w:val="16"/>
        </w:rPr>
        <w:sectPr>
          <w:pgSz w:w="12240" w:h="15840"/>
          <w:pgMar w:top="1440" w:right="1440" w:bottom="280" w:left="1440" w:header="720" w:footer="720" w:gutter="0"/>
          <w:pgBorders w:offsetFrom="page">
            <w:top w:val="thinThickSmallGap" w:color="000000" w:sz="24" w:space="25"/>
            <w:left w:val="thinThickSmallGap" w:color="000000" w:sz="24" w:space="25"/>
            <w:bottom w:val="thickThinSmallGap" w:color="000000" w:sz="24" w:space="25"/>
            <w:right w:val="thickThinSmallGap" w:color="000000" w:sz="24" w:space="25"/>
          </w:pgBorders>
          <w:cols w:space="720" w:num="1"/>
        </w:sectPr>
      </w:pPr>
    </w:p>
    <w:p w14:paraId="7BE81E29">
      <w:pPr>
        <w:pStyle w:val="5"/>
        <w:spacing w:before="4"/>
        <w:rPr>
          <w:b/>
          <w:sz w:val="16"/>
        </w:rPr>
      </w:pPr>
      <w:r>
        <w:rPr>
          <w:b/>
          <w:sz w:val="16"/>
        </w:rPr>
        <w:drawing>
          <wp:anchor distT="0" distB="0" distL="0" distR="0" simplePos="0" relativeHeight="251664384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7428230"/>
            <wp:effectExtent l="0" t="0" r="0" b="0"/>
            <wp:wrapNone/>
            <wp:docPr id="34" name="Image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283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138011">
      <w:pPr>
        <w:pStyle w:val="5"/>
        <w:spacing w:after="0"/>
        <w:rPr>
          <w:b/>
          <w:sz w:val="16"/>
        </w:rPr>
        <w:sectPr>
          <w:pgSz w:w="12240" w:h="15840"/>
          <w:pgMar w:top="1440" w:right="1440" w:bottom="280" w:left="1440" w:header="720" w:footer="720" w:gutter="0"/>
          <w:pgBorders w:offsetFrom="page">
            <w:top w:val="thinThickSmallGap" w:color="000000" w:sz="24" w:space="25"/>
            <w:left w:val="thinThickSmallGap" w:color="000000" w:sz="24" w:space="25"/>
            <w:bottom w:val="thickThinSmallGap" w:color="000000" w:sz="24" w:space="25"/>
            <w:right w:val="thickThinSmallGap" w:color="000000" w:sz="24" w:space="25"/>
          </w:pgBorders>
          <w:cols w:space="720" w:num="1"/>
        </w:sectPr>
      </w:pPr>
    </w:p>
    <w:p w14:paraId="2B3A8D91">
      <w:pPr>
        <w:pStyle w:val="5"/>
        <w:spacing w:before="4"/>
        <w:rPr>
          <w:b/>
          <w:sz w:val="16"/>
        </w:rPr>
      </w:pPr>
      <w:r>
        <w:rPr>
          <w:b/>
          <w:sz w:val="16"/>
        </w:rPr>
        <w:drawing>
          <wp:anchor distT="0" distB="0" distL="0" distR="0" simplePos="0" relativeHeight="251665408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2069465"/>
            <wp:effectExtent l="0" t="0" r="0" b="0"/>
            <wp:wrapNone/>
            <wp:docPr id="35" name="Image 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9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40" w:h="15840"/>
      <w:pgMar w:top="1440" w:right="1440" w:bottom="280" w:left="1440" w:header="720" w:footer="720" w:gutter="0"/>
      <w:pgBorders w:offsetFrom="page">
        <w:top w:val="thinThickSmallGap" w:color="000000" w:sz="24" w:space="25"/>
        <w:left w:val="thinThickSmallGap" w:color="000000" w:sz="24" w:space="25"/>
        <w:bottom w:val="thickThinSmallGap" w:color="000000" w:sz="24" w:space="25"/>
        <w:right w:val="thickThinSmallGap" w:color="000000" w:sz="24" w:space="25"/>
      </w:pgBorders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roman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1">
    <w:nsid w:val="0053208E"/>
    <w:multiLevelType w:val="multilevel"/>
    <w:tmpl w:val="0053208E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2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278" w:hanging="279"/>
        <w:jc w:val="left"/>
      </w:pPr>
      <w:rPr>
        <w:rFonts w:hint="default" w:ascii="Calibri" w:hAnsi="Calibri" w:eastAsia="Calibri" w:cs="Calibri"/>
        <w:b/>
        <w:bCs/>
        <w:i w:val="0"/>
        <w:iCs w:val="0"/>
        <w:color w:val="006FC0"/>
        <w:spacing w:val="-1"/>
        <w:w w:val="100"/>
        <w:sz w:val="28"/>
        <w:szCs w:val="28"/>
        <w:lang w:val="en-US" w:eastAsia="en-US" w:bidi="ar-SA"/>
      </w:rPr>
    </w:lvl>
    <w:lvl w:ilvl="1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68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52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5CD258D1"/>
    <w:rsid w:val="64AE64D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181"/>
      <w:ind w:left="276" w:hanging="276"/>
      <w:outlineLvl w:val="1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Calibri" w:hAnsi="Calibri" w:eastAsia="Calibri" w:cs="Calibri"/>
      <w:sz w:val="22"/>
      <w:szCs w:val="22"/>
      <w:lang w:val="en-US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pPr>
      <w:spacing w:before="180"/>
      <w:ind w:left="720" w:hanging="360"/>
    </w:pPr>
    <w:rPr>
      <w:rFonts w:ascii="Calibri" w:hAnsi="Calibri" w:eastAsia="Calibri" w:cs="Calibri"/>
      <w:lang w:val="en-US" w:eastAsia="en-US" w:bidi="ar-SA"/>
    </w:rPr>
  </w:style>
  <w:style w:type="paragraph" w:customStyle="1" w:styleId="8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customXml" Target="../customXml/item1.xml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jpe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13</Pages>
  <Words>743</Words>
  <Characters>5135</Characters>
  <TotalTime>1</TotalTime>
  <ScaleCrop>false</ScaleCrop>
  <LinksUpToDate>false</LinksUpToDate>
  <CharactersWithSpaces>5777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2026-04-05T19:38:00Z</dcterms:created>
  <dc:creator>Ali Raza</dc:creator>
  <cp:lastModifiedBy>Jibraan Ali Zaidi</cp:lastModifiedBy>
  <dcterms:modified xsi:type="dcterms:W3CDTF">2026-04-05T19:44:05Z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2026-04-05T00:00:00Z</vt:filetime>
  </property>
  <property fmtid="{D5CDD505-2E9C-101B-9397-08002B2CF9AE}" pid="5" name="Producer">
    <vt:lpwstr>Microsoft® Word 2016</vt:lpwstr>
  </property>
  <property fmtid="{D5CDD505-2E9C-101B-9397-08002B2CF9AE}" pid="6" name="KSOTemplateDocerSaveRecord">
    <vt:lpwstr>eyJoZGlkIjoiMjRmODliZGQyM2ZjY2NlNjc2NGQ3OTA4ZWU2MGVjYjcifQ==</vt:lpwstr>
  </property>
  <property fmtid="{D5CDD505-2E9C-101B-9397-08002B2CF9AE}" pid="7" name="KSOProductBuildVer">
    <vt:lpwstr>1033-12.1.0.25242</vt:lpwstr>
  </property>
  <property fmtid="{D5CDD505-2E9C-101B-9397-08002B2CF9AE}" pid="8" name="ICV">
    <vt:lpwstr>651757D6686447849F2E3319DFF1EB6C_13</vt:lpwstr>
  </property>
</Properties>
</file>